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A4A2A" w14:textId="77777777" w:rsidR="00D347A5" w:rsidRDefault="00000000">
      <w:pPr>
        <w:spacing w:line="240" w:lineRule="auto"/>
        <w:jc w:val="center"/>
        <w:rPr>
          <w:rFonts w:hint="eastAsia"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第四次课讲义：第一次 API 调用 —— 把 AI 装进你的程序</w:t>
      </w:r>
    </w:p>
    <w:p w14:paraId="67BC1BB3" w14:textId="77777777" w:rsidR="00D347A5" w:rsidRDefault="00000000">
      <w:pPr>
        <w:spacing w:line="240" w:lineRule="auto"/>
        <w:rPr>
          <w:rFonts w:hint="eastAsia"/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407P1122《人工智能在学习环境中的应用与实践》 · 第4周（第4次课） · 周一 第5–6节 · 2学时</w:t>
      </w:r>
    </w:p>
    <w:p w14:paraId="367F9831" w14:textId="77777777" w:rsidR="00D347A5" w:rsidRDefault="00000000">
      <w:pPr>
        <w:spacing w:line="240" w:lineRule="auto"/>
        <w:rPr>
          <w:rFonts w:hint="eastAsia"/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日期：2026-10-12</w:t>
      </w:r>
    </w:p>
    <w:p w14:paraId="57FE546F" w14:textId="77777777" w:rsidR="00D347A5" w:rsidRDefault="00000000">
      <w:pPr>
        <w:pStyle w:val="1"/>
        <w:spacing w:line="240" w:lineRule="auto"/>
        <w:rPr>
          <w:color w:val="auto"/>
          <w:lang w:eastAsia="zh-CN"/>
        </w:rPr>
      </w:pPr>
      <w:r>
        <w:rPr>
          <w:rFonts w:ascii="微软雅黑" w:eastAsia="微软雅黑" w:hAnsi="微软雅黑"/>
          <w:color w:val="auto"/>
          <w:lang w:eastAsia="zh-CN"/>
        </w:rPr>
        <w:t>一、本次课你要带走什么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4473"/>
        <w:gridCol w:w="2039"/>
      </w:tblGrid>
      <w:tr w:rsidR="00D347A5" w14:paraId="663B7429" w14:textId="77777777">
        <w:trPr>
          <w:jc w:val="center"/>
        </w:trPr>
        <w:tc>
          <w:tcPr>
            <w:tcW w:w="2304" w:type="dxa"/>
          </w:tcPr>
          <w:p w14:paraId="52FA0ED9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产出物</w:t>
            </w:r>
            <w:proofErr w:type="spellEnd"/>
          </w:p>
        </w:tc>
        <w:tc>
          <w:tcPr>
            <w:tcW w:w="6048" w:type="dxa"/>
          </w:tcPr>
          <w:p w14:paraId="5E188395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具体要求</w:t>
            </w:r>
            <w:proofErr w:type="spellEnd"/>
          </w:p>
        </w:tc>
        <w:tc>
          <w:tcPr>
            <w:tcW w:w="2448" w:type="dxa"/>
          </w:tcPr>
          <w:p w14:paraId="6D7CC26B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验收方式</w:t>
            </w:r>
            <w:proofErr w:type="spellEnd"/>
          </w:p>
        </w:tc>
      </w:tr>
      <w:tr w:rsidR="00D347A5" w14:paraId="157F8BDB" w14:textId="77777777">
        <w:trPr>
          <w:jc w:val="center"/>
        </w:trPr>
        <w:tc>
          <w:tcPr>
            <w:tcW w:w="2304" w:type="dxa"/>
          </w:tcPr>
          <w:p w14:paraId="11E43B50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week4_api_bot.py</w:t>
            </w:r>
          </w:p>
        </w:tc>
        <w:tc>
          <w:tcPr>
            <w:tcW w:w="6048" w:type="dxa"/>
          </w:tcPr>
          <w:p w14:paraId="7BC42D8C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命令行学科问答机器人：接收问题 → 调 API → 终端打印 → 追加对话日志</w:t>
            </w:r>
          </w:p>
        </w:tc>
        <w:tc>
          <w:tcPr>
            <w:tcW w:w="2448" w:type="dxa"/>
          </w:tcPr>
          <w:p w14:paraId="30144A9F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当场运行有输出</w:t>
            </w:r>
            <w:proofErr w:type="spellEnd"/>
          </w:p>
        </w:tc>
      </w:tr>
      <w:tr w:rsidR="00D347A5" w14:paraId="651570F9" w14:textId="77777777">
        <w:trPr>
          <w:jc w:val="center"/>
        </w:trPr>
        <w:tc>
          <w:tcPr>
            <w:tcW w:w="2304" w:type="dxa"/>
          </w:tcPr>
          <w:p w14:paraId="59251F15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3 </w:t>
            </w:r>
            <w:proofErr w:type="spellStart"/>
            <w:r>
              <w:rPr>
                <w:sz w:val="18"/>
              </w:rPr>
              <w:t>个学科问题示例</w:t>
            </w:r>
            <w:proofErr w:type="spellEnd"/>
          </w:p>
        </w:tc>
        <w:tc>
          <w:tcPr>
            <w:tcW w:w="6048" w:type="dxa"/>
          </w:tcPr>
          <w:p w14:paraId="00265042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A轨例：把字句教学难点、HSK4 词汇量要求、作文评语生成；B轨换成自己学科</w:t>
            </w:r>
          </w:p>
        </w:tc>
        <w:tc>
          <w:tcPr>
            <w:tcW w:w="2448" w:type="dxa"/>
          </w:tcPr>
          <w:p w14:paraId="58E1AF78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日志</w:t>
            </w:r>
            <w:proofErr w:type="spellEnd"/>
            <w:r>
              <w:rPr>
                <w:sz w:val="18"/>
              </w:rPr>
              <w:t xml:space="preserve"> chat_log.txt </w:t>
            </w:r>
            <w:proofErr w:type="spellStart"/>
            <w:r>
              <w:rPr>
                <w:sz w:val="18"/>
              </w:rPr>
              <w:t>中可见</w:t>
            </w:r>
            <w:proofErr w:type="spellEnd"/>
          </w:p>
        </w:tc>
      </w:tr>
      <w:tr w:rsidR="00D347A5" w14:paraId="5E0F6051" w14:textId="77777777">
        <w:trPr>
          <w:jc w:val="center"/>
        </w:trPr>
        <w:tc>
          <w:tcPr>
            <w:tcW w:w="2304" w:type="dxa"/>
          </w:tcPr>
          <w:p w14:paraId="029BFBA5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密钥安全自查表</w:t>
            </w:r>
            <w:proofErr w:type="spellEnd"/>
          </w:p>
        </w:tc>
        <w:tc>
          <w:tcPr>
            <w:tcW w:w="6048" w:type="dxa"/>
          </w:tcPr>
          <w:p w14:paraId="35118DBB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本讲义第四节，</w:t>
            </w:r>
            <w:proofErr w:type="gramStart"/>
            <w:r>
              <w:rPr>
                <w:sz w:val="18"/>
                <w:lang w:eastAsia="zh-CN"/>
              </w:rPr>
              <w:t>逐项打</w:t>
            </w:r>
            <w:proofErr w:type="gramEnd"/>
            <w:r>
              <w:rPr>
                <w:sz w:val="18"/>
                <w:lang w:eastAsia="zh-CN"/>
              </w:rPr>
              <w:t>钩</w:t>
            </w:r>
          </w:p>
        </w:tc>
        <w:tc>
          <w:tcPr>
            <w:tcW w:w="2448" w:type="dxa"/>
          </w:tcPr>
          <w:p w14:paraId="7D771FE4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教师抽查 + 仓库无 .env</w:t>
            </w:r>
          </w:p>
        </w:tc>
      </w:tr>
      <w:tr w:rsidR="00D347A5" w14:paraId="683866C7" w14:textId="77777777">
        <w:trPr>
          <w:jc w:val="center"/>
        </w:trPr>
        <w:tc>
          <w:tcPr>
            <w:tcW w:w="2304" w:type="dxa"/>
          </w:tcPr>
          <w:p w14:paraId="0EEEF23F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对话日志</w:t>
            </w:r>
            <w:proofErr w:type="spellEnd"/>
            <w:r>
              <w:rPr>
                <w:sz w:val="18"/>
              </w:rPr>
              <w:t xml:space="preserve"> chat_log.txt</w:t>
            </w:r>
          </w:p>
        </w:tc>
        <w:tc>
          <w:tcPr>
            <w:tcW w:w="6048" w:type="dxa"/>
          </w:tcPr>
          <w:p w14:paraId="7FD02729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自动追加（脚本已写入代码包根目录，</w:t>
            </w:r>
            <w:proofErr w:type="gramStart"/>
            <w:r>
              <w:rPr>
                <w:sz w:val="18"/>
              </w:rPr>
              <w:t>已在</w:t>
            </w:r>
            <w:proofErr w:type="spellEnd"/>
            <w:r>
              <w:rPr>
                <w:sz w:val="18"/>
              </w:rPr>
              <w:t xml:space="preserve"> .</w:t>
            </w:r>
            <w:proofErr w:type="spellStart"/>
            <w:r>
              <w:rPr>
                <w:sz w:val="18"/>
              </w:rPr>
              <w:t>gitignore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排除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448" w:type="dxa"/>
          </w:tcPr>
          <w:p w14:paraId="6F7B4CA6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提交记录可见</w:t>
            </w:r>
            <w:proofErr w:type="spellEnd"/>
          </w:p>
        </w:tc>
      </w:tr>
    </w:tbl>
    <w:p w14:paraId="56CBBE7A" w14:textId="77777777" w:rsidR="00D347A5" w:rsidRDefault="00000000">
      <w:pPr>
        <w:pStyle w:val="1"/>
        <w:spacing w:line="240" w:lineRule="auto"/>
        <w:rPr>
          <w:color w:val="auto"/>
          <w:lang w:eastAsia="zh-CN"/>
        </w:rPr>
      </w:pPr>
      <w:r>
        <w:rPr>
          <w:rFonts w:ascii="微软雅黑" w:eastAsia="微软雅黑" w:hAnsi="微软雅黑"/>
          <w:color w:val="auto"/>
          <w:lang w:eastAsia="zh-CN"/>
        </w:rPr>
        <w:t>二、核心概念：API 就是"程序对程序的对话"</w:t>
      </w:r>
    </w:p>
    <w:p w14:paraId="61573485" w14:textId="77777777" w:rsidR="00D347A5" w:rsidRDefault="00000000">
      <w:pPr>
        <w:spacing w:line="240" w:lineRule="auto"/>
        <w:rPr>
          <w:rFonts w:hint="eastAsia"/>
        </w:rPr>
      </w:pPr>
      <w:r>
        <w:rPr>
          <w:lang w:eastAsia="zh-CN"/>
        </w:rPr>
        <w:t>你在网页上跟 AI 聊天，是"人对程序"；API（应用程序接口）让你写的程序自己去跟 AI 对话——你在 Python 里发一个请求（问题 + 参数），服务器回一个响应（模型输出）。</w:t>
      </w:r>
      <w:proofErr w:type="spellStart"/>
      <w:r>
        <w:t>差别不在聪明程度，而在"可程序化</w:t>
      </w:r>
      <w:proofErr w:type="spellEnd"/>
      <w:r>
        <w:t>"。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285"/>
        <w:gridCol w:w="3367"/>
        <w:gridCol w:w="3978"/>
      </w:tblGrid>
      <w:tr w:rsidR="00D347A5" w14:paraId="60EF6721" w14:textId="77777777">
        <w:trPr>
          <w:jc w:val="center"/>
        </w:trPr>
        <w:tc>
          <w:tcPr>
            <w:tcW w:w="1584" w:type="dxa"/>
          </w:tcPr>
          <w:p w14:paraId="6986C93A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维度</w:t>
            </w:r>
            <w:proofErr w:type="spellEnd"/>
          </w:p>
        </w:tc>
        <w:tc>
          <w:tcPr>
            <w:tcW w:w="4320" w:type="dxa"/>
          </w:tcPr>
          <w:p w14:paraId="72E29A06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网页聊天</w:t>
            </w:r>
            <w:proofErr w:type="spellEnd"/>
          </w:p>
        </w:tc>
        <w:tc>
          <w:tcPr>
            <w:tcW w:w="4896" w:type="dxa"/>
          </w:tcPr>
          <w:p w14:paraId="7A3BBDDB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 xml:space="preserve">API </w:t>
            </w:r>
            <w:proofErr w:type="spellStart"/>
            <w:r>
              <w:rPr>
                <w:b/>
                <w:sz w:val="19"/>
              </w:rPr>
              <w:t>调用（本周</w:t>
            </w:r>
            <w:proofErr w:type="spellEnd"/>
            <w:r>
              <w:rPr>
                <w:b/>
                <w:sz w:val="19"/>
              </w:rPr>
              <w:t>）</w:t>
            </w:r>
          </w:p>
        </w:tc>
      </w:tr>
      <w:tr w:rsidR="00D347A5" w14:paraId="5ACBE26C" w14:textId="77777777">
        <w:trPr>
          <w:jc w:val="center"/>
        </w:trPr>
        <w:tc>
          <w:tcPr>
            <w:tcW w:w="1584" w:type="dxa"/>
          </w:tcPr>
          <w:p w14:paraId="5B543E78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能否批量</w:t>
            </w:r>
            <w:proofErr w:type="spellEnd"/>
          </w:p>
        </w:tc>
        <w:tc>
          <w:tcPr>
            <w:tcW w:w="4320" w:type="dxa"/>
          </w:tcPr>
          <w:p w14:paraId="49ED677F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一次一问，手动复制粘贴</w:t>
            </w:r>
          </w:p>
        </w:tc>
        <w:tc>
          <w:tcPr>
            <w:tcW w:w="4896" w:type="dxa"/>
          </w:tcPr>
          <w:p w14:paraId="33A84E2D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循环 100 次也行，脚本自动跑</w:t>
            </w:r>
          </w:p>
        </w:tc>
      </w:tr>
      <w:tr w:rsidR="00D347A5" w14:paraId="1B02FEF5" w14:textId="77777777">
        <w:trPr>
          <w:jc w:val="center"/>
        </w:trPr>
        <w:tc>
          <w:tcPr>
            <w:tcW w:w="1584" w:type="dxa"/>
          </w:tcPr>
          <w:p w14:paraId="5ABA2D6A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能否嵌入</w:t>
            </w:r>
            <w:proofErr w:type="spellEnd"/>
          </w:p>
        </w:tc>
        <w:tc>
          <w:tcPr>
            <w:tcW w:w="4320" w:type="dxa"/>
          </w:tcPr>
          <w:p w14:paraId="336D0FBA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不能进你的程序</w:t>
            </w:r>
            <w:proofErr w:type="spellEnd"/>
          </w:p>
        </w:tc>
        <w:tc>
          <w:tcPr>
            <w:tcW w:w="4896" w:type="dxa"/>
          </w:tcPr>
          <w:p w14:paraId="7A0132B3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可嵌进任何</w:t>
            </w:r>
            <w:proofErr w:type="spellEnd"/>
            <w:r>
              <w:rPr>
                <w:sz w:val="18"/>
              </w:rPr>
              <w:t xml:space="preserve"> Python </w:t>
            </w:r>
            <w:proofErr w:type="spellStart"/>
            <w:r>
              <w:rPr>
                <w:sz w:val="18"/>
              </w:rPr>
              <w:t>脚本</w:t>
            </w:r>
            <w:proofErr w:type="spellEnd"/>
          </w:p>
        </w:tc>
      </w:tr>
      <w:tr w:rsidR="00D347A5" w14:paraId="4D93C2C2" w14:textId="77777777">
        <w:trPr>
          <w:jc w:val="center"/>
        </w:trPr>
        <w:tc>
          <w:tcPr>
            <w:tcW w:w="1584" w:type="dxa"/>
          </w:tcPr>
          <w:p w14:paraId="5CFBAF48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能否留痕</w:t>
            </w:r>
            <w:proofErr w:type="spellEnd"/>
          </w:p>
        </w:tc>
        <w:tc>
          <w:tcPr>
            <w:tcW w:w="4320" w:type="dxa"/>
          </w:tcPr>
          <w:p w14:paraId="3E80326D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聊天记录在平台，难导出</w:t>
            </w:r>
          </w:p>
        </w:tc>
        <w:tc>
          <w:tcPr>
            <w:tcW w:w="4896" w:type="dxa"/>
          </w:tcPr>
          <w:p w14:paraId="571B4E32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自动写日志文件，可检索可统计</w:t>
            </w:r>
          </w:p>
        </w:tc>
      </w:tr>
      <w:tr w:rsidR="00D347A5" w14:paraId="6590CDCD" w14:textId="77777777">
        <w:trPr>
          <w:jc w:val="center"/>
        </w:trPr>
        <w:tc>
          <w:tcPr>
            <w:tcW w:w="1584" w:type="dxa"/>
          </w:tcPr>
          <w:p w14:paraId="38A36A36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计费方式</w:t>
            </w:r>
            <w:proofErr w:type="spellEnd"/>
          </w:p>
        </w:tc>
        <w:tc>
          <w:tcPr>
            <w:tcW w:w="4320" w:type="dxa"/>
          </w:tcPr>
          <w:p w14:paraId="702E7C5F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按会员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次数</w:t>
            </w:r>
            <w:proofErr w:type="spellEnd"/>
          </w:p>
        </w:tc>
        <w:tc>
          <w:tcPr>
            <w:tcW w:w="4896" w:type="dxa"/>
          </w:tcPr>
          <w:p w14:paraId="426631C9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按 token </w:t>
            </w:r>
            <w:proofErr w:type="spellStart"/>
            <w:r>
              <w:rPr>
                <w:sz w:val="18"/>
              </w:rPr>
              <w:t>计费，用多少付多少</w:t>
            </w:r>
            <w:proofErr w:type="spellEnd"/>
          </w:p>
        </w:tc>
      </w:tr>
      <w:tr w:rsidR="00D347A5" w14:paraId="533D684A" w14:textId="77777777">
        <w:trPr>
          <w:jc w:val="center"/>
        </w:trPr>
        <w:tc>
          <w:tcPr>
            <w:tcW w:w="1584" w:type="dxa"/>
          </w:tcPr>
          <w:p w14:paraId="7F340CE2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可复现性</w:t>
            </w:r>
            <w:proofErr w:type="spellEnd"/>
          </w:p>
        </w:tc>
        <w:tc>
          <w:tcPr>
            <w:tcW w:w="4320" w:type="dxa"/>
          </w:tcPr>
          <w:p w14:paraId="0ADF2B06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每次说法不同，难复现</w:t>
            </w:r>
          </w:p>
        </w:tc>
        <w:tc>
          <w:tcPr>
            <w:tcW w:w="4896" w:type="dxa"/>
          </w:tcPr>
          <w:p w14:paraId="2E822E77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temperature </w:t>
            </w:r>
            <w:proofErr w:type="spellStart"/>
            <w:r>
              <w:rPr>
                <w:sz w:val="18"/>
              </w:rPr>
              <w:t>固定后可高度复现</w:t>
            </w:r>
            <w:proofErr w:type="spellEnd"/>
          </w:p>
        </w:tc>
      </w:tr>
    </w:tbl>
    <w:p w14:paraId="75D6CFA6" w14:textId="77777777" w:rsidR="00D347A5" w:rsidRDefault="00D347A5">
      <w:pPr>
        <w:spacing w:line="240" w:lineRule="auto"/>
        <w:rPr>
          <w:rFonts w:hint="eastAsia"/>
        </w:rPr>
      </w:pPr>
    </w:p>
    <w:p w14:paraId="4CE8FB4E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一次</w:t>
      </w:r>
      <w:proofErr w:type="gramStart"/>
      <w:r>
        <w:rPr>
          <w:b/>
          <w:lang w:eastAsia="zh-CN"/>
        </w:rPr>
        <w:t>调用里</w:t>
      </w:r>
      <w:proofErr w:type="gramEnd"/>
      <w:r>
        <w:rPr>
          <w:b/>
          <w:lang w:eastAsia="zh-CN"/>
        </w:rPr>
        <w:t>有四个要素，记住它们就记住了 API 的全部骨架：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062"/>
        <w:gridCol w:w="4207"/>
      </w:tblGrid>
      <w:tr w:rsidR="00D347A5" w14:paraId="35C6CDA5" w14:textId="77777777">
        <w:trPr>
          <w:jc w:val="center"/>
        </w:trPr>
        <w:tc>
          <w:tcPr>
            <w:tcW w:w="1728" w:type="dxa"/>
          </w:tcPr>
          <w:p w14:paraId="20FDBDAC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要素</w:t>
            </w:r>
            <w:proofErr w:type="spellEnd"/>
          </w:p>
        </w:tc>
        <w:tc>
          <w:tcPr>
            <w:tcW w:w="3744" w:type="dxa"/>
          </w:tcPr>
          <w:p w14:paraId="41623D43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在代码里叫什么</w:t>
            </w:r>
            <w:proofErr w:type="spellEnd"/>
          </w:p>
        </w:tc>
        <w:tc>
          <w:tcPr>
            <w:tcW w:w="5328" w:type="dxa"/>
          </w:tcPr>
          <w:p w14:paraId="70D4FBA5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作用</w:t>
            </w:r>
            <w:proofErr w:type="spellEnd"/>
          </w:p>
        </w:tc>
      </w:tr>
      <w:tr w:rsidR="00D347A5" w14:paraId="3E11C88F" w14:textId="77777777">
        <w:trPr>
          <w:jc w:val="center"/>
        </w:trPr>
        <w:tc>
          <w:tcPr>
            <w:tcW w:w="1728" w:type="dxa"/>
          </w:tcPr>
          <w:p w14:paraId="26CC1194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地址</w:t>
            </w:r>
            <w:proofErr w:type="spellEnd"/>
          </w:p>
        </w:tc>
        <w:tc>
          <w:tcPr>
            <w:tcW w:w="3744" w:type="dxa"/>
          </w:tcPr>
          <w:p w14:paraId="7DCB1E0C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base_url</w:t>
            </w:r>
            <w:proofErr w:type="spellEnd"/>
          </w:p>
        </w:tc>
        <w:tc>
          <w:tcPr>
            <w:tcW w:w="5328" w:type="dxa"/>
          </w:tcPr>
          <w:p w14:paraId="744CB6E8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去哪家平台的哪个端点（DeepSeek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通义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各有地址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D347A5" w14:paraId="3A775477" w14:textId="77777777">
        <w:trPr>
          <w:jc w:val="center"/>
        </w:trPr>
        <w:tc>
          <w:tcPr>
            <w:tcW w:w="1728" w:type="dxa"/>
          </w:tcPr>
          <w:p w14:paraId="4B47ED8A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身份</w:t>
            </w:r>
            <w:proofErr w:type="spellEnd"/>
          </w:p>
        </w:tc>
        <w:tc>
          <w:tcPr>
            <w:tcW w:w="3744" w:type="dxa"/>
          </w:tcPr>
          <w:p w14:paraId="2170ADF0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api_key</w:t>
            </w:r>
            <w:proofErr w:type="spellEnd"/>
          </w:p>
        </w:tc>
        <w:tc>
          <w:tcPr>
            <w:tcW w:w="5328" w:type="dxa"/>
          </w:tcPr>
          <w:p w14:paraId="7ACD8BC1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你是谁、</w:t>
            </w:r>
            <w:proofErr w:type="gramStart"/>
            <w:r>
              <w:rPr>
                <w:sz w:val="18"/>
                <w:lang w:eastAsia="zh-CN"/>
              </w:rPr>
              <w:t>该记谁的</w:t>
            </w:r>
            <w:proofErr w:type="gramEnd"/>
            <w:r>
              <w:rPr>
                <w:sz w:val="18"/>
                <w:lang w:eastAsia="zh-CN"/>
              </w:rPr>
              <w:t>账——这就是密钥，也是本周最大的风险点</w:t>
            </w:r>
          </w:p>
        </w:tc>
      </w:tr>
      <w:tr w:rsidR="00D347A5" w14:paraId="33988BB1" w14:textId="77777777">
        <w:trPr>
          <w:jc w:val="center"/>
        </w:trPr>
        <w:tc>
          <w:tcPr>
            <w:tcW w:w="1728" w:type="dxa"/>
          </w:tcPr>
          <w:p w14:paraId="0EF01BB2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模型</w:t>
            </w:r>
            <w:proofErr w:type="spellEnd"/>
          </w:p>
        </w:tc>
        <w:tc>
          <w:tcPr>
            <w:tcW w:w="3744" w:type="dxa"/>
          </w:tcPr>
          <w:p w14:paraId="2C633390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model</w:t>
            </w:r>
          </w:p>
        </w:tc>
        <w:tc>
          <w:tcPr>
            <w:tcW w:w="5328" w:type="dxa"/>
          </w:tcPr>
          <w:p w14:paraId="74BDE21E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用哪个模型（deepseek-chat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qwen</w:t>
            </w:r>
            <w:proofErr w:type="spellEnd"/>
            <w:r>
              <w:rPr>
                <w:sz w:val="18"/>
              </w:rPr>
              <w:t>-plus …）</w:t>
            </w:r>
          </w:p>
        </w:tc>
      </w:tr>
      <w:tr w:rsidR="00D347A5" w14:paraId="2351EB9E" w14:textId="77777777">
        <w:trPr>
          <w:jc w:val="center"/>
        </w:trPr>
        <w:tc>
          <w:tcPr>
            <w:tcW w:w="1728" w:type="dxa"/>
          </w:tcPr>
          <w:p w14:paraId="7E33C343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消息与参数</w:t>
            </w:r>
            <w:proofErr w:type="spellEnd"/>
          </w:p>
        </w:tc>
        <w:tc>
          <w:tcPr>
            <w:tcW w:w="3744" w:type="dxa"/>
          </w:tcPr>
          <w:p w14:paraId="22D6E9DC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messages / temperature / </w:t>
            </w:r>
            <w:proofErr w:type="spellStart"/>
            <w:r>
              <w:rPr>
                <w:sz w:val="18"/>
              </w:rPr>
              <w:lastRenderedPageBreak/>
              <w:t>max_tokens</w:t>
            </w:r>
            <w:proofErr w:type="spellEnd"/>
          </w:p>
        </w:tc>
        <w:tc>
          <w:tcPr>
            <w:tcW w:w="5328" w:type="dxa"/>
          </w:tcPr>
          <w:p w14:paraId="29D674F7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问什么、答得多发散、答多长</w:t>
            </w:r>
          </w:p>
        </w:tc>
      </w:tr>
    </w:tbl>
    <w:p w14:paraId="18C8D59B" w14:textId="77777777" w:rsidR="00D347A5" w:rsidRDefault="00000000">
      <w:pPr>
        <w:pStyle w:val="1"/>
        <w:spacing w:line="240" w:lineRule="auto"/>
        <w:rPr>
          <w:color w:val="auto"/>
        </w:rPr>
      </w:pPr>
      <w:r>
        <w:rPr>
          <w:rFonts w:ascii="微软雅黑" w:eastAsia="微软雅黑" w:hAnsi="微软雅黑"/>
          <w:color w:val="auto"/>
        </w:rPr>
        <w:t xml:space="preserve">三、课前准备（10 </w:t>
      </w:r>
      <w:proofErr w:type="spellStart"/>
      <w:r>
        <w:rPr>
          <w:rFonts w:ascii="微软雅黑" w:eastAsia="微软雅黑" w:hAnsi="微软雅黑"/>
          <w:color w:val="auto"/>
        </w:rPr>
        <w:t>分钟</w:t>
      </w:r>
      <w:proofErr w:type="spellEnd"/>
      <w:r>
        <w:rPr>
          <w:rFonts w:ascii="微软雅黑" w:eastAsia="微软雅黑" w:hAnsi="微软雅黑"/>
          <w:color w:val="auto"/>
        </w:rPr>
        <w:t>）</w:t>
      </w:r>
    </w:p>
    <w:p w14:paraId="6BB7608A" w14:textId="77777777" w:rsidR="00D347A5" w:rsidRDefault="00000000">
      <w:pPr>
        <w:spacing w:line="240" w:lineRule="auto"/>
        <w:rPr>
          <w:rFonts w:hint="eastAsia"/>
        </w:rPr>
      </w:pPr>
      <w:r>
        <w:rPr>
          <w:b/>
        </w:rPr>
        <w:t xml:space="preserve">1) </w:t>
      </w:r>
      <w:proofErr w:type="spellStart"/>
      <w:r>
        <w:rPr>
          <w:b/>
        </w:rPr>
        <w:t>安装依赖（本项目代码包已写进</w:t>
      </w:r>
      <w:proofErr w:type="spellEnd"/>
      <w:r>
        <w:rPr>
          <w:b/>
        </w:rPr>
        <w:t xml:space="preserve"> requirements.txt）：</w:t>
      </w:r>
    </w:p>
    <w:p w14:paraId="74FF880A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pip install </w:t>
      </w:r>
      <w:proofErr w:type="spellStart"/>
      <w:r>
        <w:rPr>
          <w:rFonts w:ascii="Consolas" w:hAnsi="Consolas"/>
          <w:sz w:val="17"/>
          <w:shd w:val="clear" w:color="auto" w:fill="F4F4F4"/>
        </w:rPr>
        <w:t>openai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python-</w:t>
      </w:r>
      <w:proofErr w:type="spellStart"/>
      <w:r>
        <w:rPr>
          <w:rFonts w:ascii="Consolas" w:hAnsi="Consolas"/>
          <w:sz w:val="17"/>
          <w:shd w:val="clear" w:color="auto" w:fill="F4F4F4"/>
        </w:rPr>
        <w:t>dotenv</w:t>
      </w:r>
      <w:proofErr w:type="spellEnd"/>
    </w:p>
    <w:p w14:paraId="0A12D5DB" w14:textId="77777777" w:rsidR="00D347A5" w:rsidRDefault="00000000">
      <w:pPr>
        <w:spacing w:line="240" w:lineRule="auto"/>
        <w:rPr>
          <w:rFonts w:hint="eastAsia"/>
        </w:rPr>
      </w:pPr>
      <w:r>
        <w:rPr>
          <w:b/>
        </w:rPr>
        <w:t xml:space="preserve">2) </w:t>
      </w:r>
      <w:proofErr w:type="spellStart"/>
      <w:proofErr w:type="gramStart"/>
      <w:r>
        <w:rPr>
          <w:b/>
        </w:rPr>
        <w:t>把密钥写进</w:t>
      </w:r>
      <w:proofErr w:type="spellEnd"/>
      <w:r>
        <w:rPr>
          <w:b/>
        </w:rPr>
        <w:t xml:space="preserve"> .</w:t>
      </w:r>
      <w:proofErr w:type="spellStart"/>
      <w:r>
        <w:rPr>
          <w:b/>
        </w:rPr>
        <w:t>env</w:t>
      </w:r>
      <w:proofErr w:type="gramEnd"/>
      <w:r>
        <w:rPr>
          <w:b/>
        </w:rPr>
        <w:t>（不要写进代码</w:t>
      </w:r>
      <w:proofErr w:type="spellEnd"/>
      <w:r>
        <w:rPr>
          <w:b/>
        </w:rPr>
        <w:t>）：</w:t>
      </w:r>
    </w:p>
    <w:p w14:paraId="0FA2ED88" w14:textId="77777777" w:rsidR="00D347A5" w:rsidRDefault="00000000">
      <w:pPr>
        <w:spacing w:after="0" w:line="240" w:lineRule="auto"/>
        <w:ind w:left="216"/>
        <w:rPr>
          <w:rFonts w:hint="eastAsia"/>
        </w:rPr>
      </w:pP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复制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 </w:t>
      </w:r>
      <w:proofErr w:type="spellStart"/>
      <w:r>
        <w:rPr>
          <w:rFonts w:ascii="Consolas" w:hAnsi="Consolas"/>
          <w:sz w:val="17"/>
          <w:shd w:val="clear" w:color="auto" w:fill="F4F4F4"/>
        </w:rPr>
        <w:t>代码包根目录</w:t>
      </w:r>
      <w:proofErr w:type="spellEnd"/>
      <w:proofErr w:type="gramEnd"/>
      <w:r>
        <w:rPr>
          <w:rFonts w:ascii="Consolas" w:hAnsi="Consolas"/>
          <w:sz w:val="17"/>
          <w:shd w:val="clear" w:color="auto" w:fill="F4F4F4"/>
        </w:rPr>
        <w:t>\.</w:t>
      </w:r>
      <w:proofErr w:type="spellStart"/>
      <w:r>
        <w:rPr>
          <w:rFonts w:ascii="Consolas" w:hAnsi="Consolas"/>
          <w:sz w:val="17"/>
          <w:shd w:val="clear" w:color="auto" w:fill="F4F4F4"/>
        </w:rPr>
        <w:t>env.example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 →  </w:t>
      </w:r>
      <w:proofErr w:type="spellStart"/>
      <w:r>
        <w:rPr>
          <w:rFonts w:ascii="Consolas" w:hAnsi="Consolas"/>
          <w:sz w:val="17"/>
          <w:shd w:val="clear" w:color="auto" w:fill="F4F4F4"/>
        </w:rPr>
        <w:t>改名为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.env</w:t>
      </w:r>
    </w:p>
    <w:p w14:paraId="787F2C01" w14:textId="77777777" w:rsidR="00D347A5" w:rsidRDefault="00000000">
      <w:pPr>
        <w:spacing w:after="0" w:line="240" w:lineRule="auto"/>
        <w:ind w:left="216"/>
        <w:rPr>
          <w:rFonts w:hint="eastAsia"/>
        </w:rPr>
      </w:pP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然后编辑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.</w:t>
      </w:r>
      <w:proofErr w:type="spellStart"/>
      <w:r>
        <w:rPr>
          <w:rFonts w:ascii="Consolas" w:hAnsi="Consolas"/>
          <w:sz w:val="17"/>
          <w:shd w:val="clear" w:color="auto" w:fill="F4F4F4"/>
        </w:rPr>
        <w:t>env</w:t>
      </w:r>
      <w:proofErr w:type="gramEnd"/>
      <w:r>
        <w:rPr>
          <w:rFonts w:ascii="Consolas" w:hAnsi="Consolas"/>
          <w:sz w:val="17"/>
          <w:shd w:val="clear" w:color="auto" w:fill="F4F4F4"/>
        </w:rPr>
        <w:t>，把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DEEPSEEK_API_KEY=</w:t>
      </w:r>
      <w:proofErr w:type="spellStart"/>
      <w:r>
        <w:rPr>
          <w:rFonts w:ascii="Consolas" w:hAnsi="Consolas"/>
          <w:sz w:val="17"/>
          <w:shd w:val="clear" w:color="auto" w:fill="F4F4F4"/>
        </w:rPr>
        <w:t>your_deepseek_key_here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</w:t>
      </w:r>
      <w:proofErr w:type="spellStart"/>
      <w:r>
        <w:rPr>
          <w:rFonts w:ascii="Consolas" w:hAnsi="Consolas"/>
          <w:sz w:val="17"/>
          <w:shd w:val="clear" w:color="auto" w:fill="F4F4F4"/>
        </w:rPr>
        <w:t>换成你自己的真实密钥</w:t>
      </w:r>
      <w:proofErr w:type="spellEnd"/>
    </w:p>
    <w:p w14:paraId="41C82C02" w14:textId="77777777" w:rsidR="00D347A5" w:rsidRDefault="00000000">
      <w:pPr>
        <w:spacing w:line="240" w:lineRule="auto"/>
        <w:rPr>
          <w:rFonts w:hint="eastAsia"/>
        </w:rPr>
      </w:pPr>
      <w:r>
        <w:rPr>
          <w:b/>
        </w:rPr>
        <w:t xml:space="preserve">3) </w:t>
      </w:r>
      <w:proofErr w:type="spellStart"/>
      <w:proofErr w:type="gramStart"/>
      <w:r>
        <w:rPr>
          <w:b/>
        </w:rPr>
        <w:t>确认</w:t>
      </w:r>
      <w:proofErr w:type="spellEnd"/>
      <w:r>
        <w:rPr>
          <w:b/>
        </w:rPr>
        <w:t xml:space="preserve"> .env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不会被提交（代码包已自带</w:t>
      </w:r>
      <w:proofErr w:type="spellEnd"/>
      <w:r>
        <w:rPr>
          <w:b/>
        </w:rPr>
        <w:t xml:space="preserve"> .</w:t>
      </w:r>
      <w:proofErr w:type="spellStart"/>
      <w:r>
        <w:rPr>
          <w:b/>
        </w:rPr>
        <w:t>gitignore</w:t>
      </w:r>
      <w:proofErr w:type="spellEnd"/>
      <w:r>
        <w:rPr>
          <w:b/>
        </w:rPr>
        <w:t>）：</w:t>
      </w:r>
    </w:p>
    <w:p w14:paraId="374D1621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git status        # </w:t>
      </w: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输出里不应出现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.</w:t>
      </w:r>
      <w:proofErr w:type="spellStart"/>
      <w:r>
        <w:rPr>
          <w:rFonts w:ascii="Consolas" w:hAnsi="Consolas"/>
          <w:sz w:val="17"/>
          <w:shd w:val="clear" w:color="auto" w:fill="F4F4F4"/>
        </w:rPr>
        <w:t>env</w:t>
      </w:r>
      <w:proofErr w:type="gramEnd"/>
      <w:r>
        <w:rPr>
          <w:rFonts w:ascii="Consolas" w:hAnsi="Consolas"/>
          <w:sz w:val="17"/>
          <w:shd w:val="clear" w:color="auto" w:fill="F4F4F4"/>
        </w:rPr>
        <w:t>；若出现，说明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.</w:t>
      </w:r>
      <w:proofErr w:type="spellStart"/>
      <w:r>
        <w:rPr>
          <w:rFonts w:ascii="Consolas" w:hAnsi="Consolas"/>
          <w:sz w:val="17"/>
          <w:shd w:val="clear" w:color="auto" w:fill="F4F4F4"/>
        </w:rPr>
        <w:t>gitignore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</w:t>
      </w:r>
      <w:proofErr w:type="spellStart"/>
      <w:r>
        <w:rPr>
          <w:rFonts w:ascii="Consolas" w:hAnsi="Consolas"/>
          <w:sz w:val="17"/>
          <w:shd w:val="clear" w:color="auto" w:fill="F4F4F4"/>
        </w:rPr>
        <w:t>被改坏了，立即停下</w:t>
      </w:r>
      <w:proofErr w:type="spellEnd"/>
    </w:p>
    <w:p w14:paraId="2356BBD1" w14:textId="77777777" w:rsidR="00D347A5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密钥从哪来？三选一</w:t>
      </w:r>
      <w:proofErr w:type="spellEnd"/>
      <w:r>
        <w:rPr>
          <w:b/>
        </w:rPr>
        <w:t>：</w:t>
      </w:r>
    </w:p>
    <w:p w14:paraId="517013DF" w14:textId="77777777" w:rsidR="00D347A5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>自备：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 xml:space="preserve"> 或阿里云百炼（通义）任选其一，注册后充值少量金额即可（本周 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问题花费以分计）。</w:t>
      </w:r>
    </w:p>
    <w:p w14:paraId="53B72EC6" w14:textId="77777777" w:rsidR="00D347A5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>课堂共享密钥（兜底）：教师现场投放，</w:t>
      </w:r>
      <w:proofErr w:type="gramStart"/>
      <w:r>
        <w:rPr>
          <w:lang w:eastAsia="zh-CN"/>
        </w:rPr>
        <w:t>供无支付</w:t>
      </w:r>
      <w:proofErr w:type="gramEnd"/>
      <w:r>
        <w:rPr>
          <w:lang w:eastAsia="zh-CN"/>
        </w:rPr>
        <w:t>能力的同学使用；该密钥课后立即作废，不要写进你的仓库。</w:t>
      </w:r>
    </w:p>
    <w:p w14:paraId="358A36D3" w14:textId="77777777" w:rsidR="00D347A5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>两者都有时：课堂共享密钥填进 .env 先跑通，课后再换回自己的。</w:t>
      </w:r>
    </w:p>
    <w:p w14:paraId="12660EC7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i/>
          <w:sz w:val="19"/>
          <w:lang w:eastAsia="zh-CN"/>
        </w:rPr>
        <w:t xml:space="preserve">注：各平台的 </w:t>
      </w:r>
      <w:proofErr w:type="spellStart"/>
      <w:r>
        <w:rPr>
          <w:i/>
          <w:sz w:val="19"/>
          <w:lang w:eastAsia="zh-CN"/>
        </w:rPr>
        <w:t>base_url</w:t>
      </w:r>
      <w:proofErr w:type="spellEnd"/>
      <w:r>
        <w:rPr>
          <w:i/>
          <w:sz w:val="19"/>
          <w:lang w:eastAsia="zh-CN"/>
        </w:rPr>
        <w:t>、模型名与价格以官方文档为准，会变动；换平台时改代码里两行即可（见第五节）。</w:t>
      </w:r>
    </w:p>
    <w:p w14:paraId="70519EC3" w14:textId="77777777" w:rsidR="00D347A5" w:rsidRDefault="00000000">
      <w:pPr>
        <w:pStyle w:val="1"/>
        <w:spacing w:line="240" w:lineRule="auto"/>
        <w:rPr>
          <w:color w:val="auto"/>
          <w:lang w:eastAsia="zh-CN"/>
        </w:rPr>
      </w:pPr>
      <w:r>
        <w:rPr>
          <w:rFonts w:ascii="微软雅黑" w:eastAsia="微软雅黑" w:hAnsi="微软雅黑"/>
          <w:color w:val="auto"/>
          <w:lang w:eastAsia="zh-CN"/>
        </w:rPr>
        <w:t>四、密钥</w:t>
      </w:r>
      <w:proofErr w:type="gramStart"/>
      <w:r>
        <w:rPr>
          <w:rFonts w:ascii="微软雅黑" w:eastAsia="微软雅黑" w:hAnsi="微软雅黑"/>
          <w:color w:val="auto"/>
          <w:lang w:eastAsia="zh-CN"/>
        </w:rPr>
        <w:t>安全铁</w:t>
      </w:r>
      <w:proofErr w:type="gramEnd"/>
      <w:r>
        <w:rPr>
          <w:rFonts w:ascii="微软雅黑" w:eastAsia="微软雅黑" w:hAnsi="微软雅黑"/>
          <w:color w:val="auto"/>
          <w:lang w:eastAsia="zh-CN"/>
        </w:rPr>
        <w:t>律（一票否决项）</w:t>
      </w:r>
    </w:p>
    <w:p w14:paraId="0644A112" w14:textId="77777777" w:rsidR="00D347A5" w:rsidRDefault="00000000">
      <w:pPr>
        <w:spacing w:line="240" w:lineRule="auto"/>
        <w:rPr>
          <w:rFonts w:hint="eastAsia"/>
          <w:color w:val="FF0000"/>
          <w:lang w:eastAsia="zh-CN"/>
        </w:rPr>
      </w:pPr>
      <w:r>
        <w:rPr>
          <w:b/>
          <w:color w:val="FF0000"/>
          <w:lang w:eastAsia="zh-CN"/>
        </w:rPr>
        <w:t>请把这条当成本学期</w:t>
      </w:r>
      <w:proofErr w:type="gramStart"/>
      <w:r>
        <w:rPr>
          <w:b/>
          <w:color w:val="FF0000"/>
          <w:lang w:eastAsia="zh-CN"/>
        </w:rPr>
        <w:t>第一条硬红线</w:t>
      </w:r>
      <w:proofErr w:type="gramEnd"/>
      <w:r>
        <w:rPr>
          <w:b/>
          <w:color w:val="FF0000"/>
          <w:lang w:eastAsia="zh-CN"/>
        </w:rPr>
        <w:t>：密钥泄露 ＝ 别人用你的钱。公开仓库</w:t>
      </w:r>
      <w:proofErr w:type="gramStart"/>
      <w:r>
        <w:rPr>
          <w:b/>
          <w:color w:val="FF0000"/>
          <w:lang w:eastAsia="zh-CN"/>
        </w:rPr>
        <w:t>上爬取密钥</w:t>
      </w:r>
      <w:proofErr w:type="gramEnd"/>
      <w:r>
        <w:rPr>
          <w:b/>
          <w:color w:val="FF0000"/>
          <w:lang w:eastAsia="zh-CN"/>
        </w:rPr>
        <w:t>的机器人是</w:t>
      </w:r>
      <w:proofErr w:type="gramStart"/>
      <w:r>
        <w:rPr>
          <w:b/>
          <w:color w:val="FF0000"/>
          <w:lang w:eastAsia="zh-CN"/>
        </w:rPr>
        <w:t>分钟级</w:t>
      </w:r>
      <w:proofErr w:type="gramEnd"/>
      <w:r>
        <w:rPr>
          <w:b/>
          <w:color w:val="FF0000"/>
          <w:lang w:eastAsia="zh-CN"/>
        </w:rPr>
        <w:t>的，你把密钥推进 GitHub/</w:t>
      </w:r>
      <w:proofErr w:type="spellStart"/>
      <w:r>
        <w:rPr>
          <w:b/>
          <w:color w:val="FF0000"/>
          <w:lang w:eastAsia="zh-CN"/>
        </w:rPr>
        <w:t>Gitee</w:t>
      </w:r>
      <w:proofErr w:type="spellEnd"/>
      <w:r>
        <w:rPr>
          <w:b/>
          <w:color w:val="FF0000"/>
          <w:lang w:eastAsia="zh-CN"/>
        </w:rPr>
        <w:t>，快的话几分钟内就会被扫走并盗刷。</w:t>
      </w:r>
    </w:p>
    <w:p w14:paraId="11E3D754" w14:textId="77777777" w:rsidR="00D347A5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四个"不</w:t>
      </w:r>
      <w:proofErr w:type="spellEnd"/>
      <w:r>
        <w:rPr>
          <w:b/>
        </w:rPr>
        <w:t>"：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05"/>
        <w:gridCol w:w="3037"/>
        <w:gridCol w:w="3988"/>
      </w:tblGrid>
      <w:tr w:rsidR="00D347A5" w14:paraId="2436E346" w14:textId="77777777">
        <w:trPr>
          <w:jc w:val="center"/>
        </w:trPr>
        <w:tc>
          <w:tcPr>
            <w:tcW w:w="2160" w:type="dxa"/>
          </w:tcPr>
          <w:p w14:paraId="6CC8764C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不做的事</w:t>
            </w:r>
            <w:proofErr w:type="spellEnd"/>
          </w:p>
        </w:tc>
        <w:tc>
          <w:tcPr>
            <w:tcW w:w="4176" w:type="dxa"/>
          </w:tcPr>
          <w:p w14:paraId="616F3812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为什么</w:t>
            </w:r>
            <w:proofErr w:type="spellEnd"/>
          </w:p>
        </w:tc>
        <w:tc>
          <w:tcPr>
            <w:tcW w:w="4464" w:type="dxa"/>
          </w:tcPr>
          <w:p w14:paraId="02C6EB20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正确做法</w:t>
            </w:r>
            <w:proofErr w:type="spellEnd"/>
          </w:p>
        </w:tc>
      </w:tr>
      <w:tr w:rsidR="00D347A5" w14:paraId="0C8720D2" w14:textId="77777777">
        <w:trPr>
          <w:jc w:val="center"/>
        </w:trPr>
        <w:tc>
          <w:tcPr>
            <w:tcW w:w="2160" w:type="dxa"/>
          </w:tcPr>
          <w:p w14:paraId="68B9B432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不写进代码</w:t>
            </w:r>
            <w:proofErr w:type="spellEnd"/>
          </w:p>
        </w:tc>
        <w:tc>
          <w:tcPr>
            <w:tcW w:w="4176" w:type="dxa"/>
          </w:tcPr>
          <w:p w14:paraId="3742C2BF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代码会进仓库、会被截图、会发给同学</w:t>
            </w:r>
          </w:p>
        </w:tc>
        <w:tc>
          <w:tcPr>
            <w:tcW w:w="4464" w:type="dxa"/>
          </w:tcPr>
          <w:p w14:paraId="1735F866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sz w:val="18"/>
              </w:rPr>
              <w:t>os.getenv</w:t>
            </w:r>
            <w:proofErr w:type="spellEnd"/>
            <w:proofErr w:type="gramEnd"/>
            <w:r>
              <w:rPr>
                <w:sz w:val="18"/>
              </w:rPr>
              <w:t xml:space="preserve">("DEEPSEEK_API_KEY") </w:t>
            </w:r>
            <w:proofErr w:type="spellStart"/>
            <w:r>
              <w:rPr>
                <w:sz w:val="18"/>
              </w:rPr>
              <w:t>读环境变量</w:t>
            </w:r>
            <w:proofErr w:type="spellEnd"/>
          </w:p>
        </w:tc>
      </w:tr>
      <w:tr w:rsidR="00D347A5" w14:paraId="07E8C240" w14:textId="77777777">
        <w:trPr>
          <w:jc w:val="center"/>
        </w:trPr>
        <w:tc>
          <w:tcPr>
            <w:tcW w:w="2160" w:type="dxa"/>
          </w:tcPr>
          <w:p w14:paraId="3702E1DF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不进截图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录屏</w:t>
            </w:r>
            <w:proofErr w:type="spellEnd"/>
          </w:p>
        </w:tc>
        <w:tc>
          <w:tcPr>
            <w:tcW w:w="4176" w:type="dxa"/>
          </w:tcPr>
          <w:p w14:paraId="049FE9BA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截图会被发到</w:t>
            </w:r>
            <w:proofErr w:type="gramEnd"/>
            <w:r>
              <w:rPr>
                <w:sz w:val="18"/>
                <w:lang w:eastAsia="zh-CN"/>
              </w:rPr>
              <w:t>群里、写进报告</w:t>
            </w:r>
          </w:p>
        </w:tc>
        <w:tc>
          <w:tcPr>
            <w:tcW w:w="4464" w:type="dxa"/>
          </w:tcPr>
          <w:p w14:paraId="05D64384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演示时用编辑器遮住密钥，或只显示前 4 位</w:t>
            </w:r>
          </w:p>
        </w:tc>
      </w:tr>
      <w:tr w:rsidR="00D347A5" w14:paraId="7F1CA4CC" w14:textId="77777777">
        <w:trPr>
          <w:jc w:val="center"/>
        </w:trPr>
        <w:tc>
          <w:tcPr>
            <w:tcW w:w="2160" w:type="dxa"/>
          </w:tcPr>
          <w:p w14:paraId="0770B392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不进聊天记录</w:t>
            </w:r>
            <w:proofErr w:type="spellEnd"/>
          </w:p>
        </w:tc>
        <w:tc>
          <w:tcPr>
            <w:tcW w:w="4176" w:type="dxa"/>
          </w:tcPr>
          <w:p w14:paraId="09A5A2DD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粘贴给 AI 排错＝把密钥交出去了</w:t>
            </w:r>
          </w:p>
        </w:tc>
        <w:tc>
          <w:tcPr>
            <w:tcW w:w="4464" w:type="dxa"/>
          </w:tcPr>
          <w:p w14:paraId="32659BF4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报</w:t>
            </w:r>
            <w:proofErr w:type="gramStart"/>
            <w:r>
              <w:rPr>
                <w:sz w:val="18"/>
                <w:lang w:eastAsia="zh-CN"/>
              </w:rPr>
              <w:t>错信息</w:t>
            </w:r>
            <w:proofErr w:type="gramEnd"/>
            <w:r>
              <w:rPr>
                <w:sz w:val="18"/>
                <w:lang w:eastAsia="zh-CN"/>
              </w:rPr>
              <w:t>里出现密钥就手动打码再说</w:t>
            </w:r>
          </w:p>
        </w:tc>
      </w:tr>
      <w:tr w:rsidR="00D347A5" w14:paraId="216CDB0E" w14:textId="77777777">
        <w:trPr>
          <w:jc w:val="center"/>
        </w:trPr>
        <w:tc>
          <w:tcPr>
            <w:tcW w:w="2160" w:type="dxa"/>
          </w:tcPr>
          <w:p w14:paraId="08EB190E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不进仓库</w:t>
            </w:r>
            <w:proofErr w:type="spellEnd"/>
          </w:p>
        </w:tc>
        <w:tc>
          <w:tcPr>
            <w:tcW w:w="4176" w:type="dxa"/>
          </w:tcPr>
          <w:p w14:paraId="3E2CD3C6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.env 一旦提交，历史记录里永久留存</w:t>
            </w:r>
          </w:p>
        </w:tc>
        <w:tc>
          <w:tcPr>
            <w:tcW w:w="4464" w:type="dxa"/>
          </w:tcPr>
          <w:p w14:paraId="58C53AC7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sz w:val="18"/>
              </w:rPr>
              <w:t>确认</w:t>
            </w:r>
            <w:proofErr w:type="spellEnd"/>
            <w:r>
              <w:rPr>
                <w:sz w:val="18"/>
              </w:rPr>
              <w:t xml:space="preserve"> .</w:t>
            </w:r>
            <w:proofErr w:type="spellStart"/>
            <w:r>
              <w:rPr>
                <w:sz w:val="18"/>
              </w:rPr>
              <w:t>gitignore</w:t>
            </w:r>
            <w:proofErr w:type="spellEnd"/>
            <w:proofErr w:type="gramEnd"/>
            <w:r>
              <w:rPr>
                <w:sz w:val="18"/>
              </w:rPr>
              <w:t xml:space="preserve"> 含 .</w:t>
            </w:r>
            <w:proofErr w:type="spellStart"/>
            <w:r>
              <w:rPr>
                <w:sz w:val="18"/>
              </w:rPr>
              <w:t>env，提交前</w:t>
            </w:r>
            <w:proofErr w:type="spellEnd"/>
            <w:r>
              <w:rPr>
                <w:sz w:val="18"/>
              </w:rPr>
              <w:t xml:space="preserve"> git status </w:t>
            </w:r>
            <w:proofErr w:type="spellStart"/>
            <w:r>
              <w:rPr>
                <w:sz w:val="18"/>
              </w:rPr>
              <w:t>核对</w:t>
            </w:r>
            <w:proofErr w:type="spellEnd"/>
          </w:p>
        </w:tc>
      </w:tr>
    </w:tbl>
    <w:p w14:paraId="681C7E1A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自查表（</w:t>
      </w:r>
      <w:proofErr w:type="gramStart"/>
      <w:r>
        <w:rPr>
          <w:b/>
          <w:lang w:eastAsia="zh-CN"/>
        </w:rPr>
        <w:t>逐项打</w:t>
      </w:r>
      <w:proofErr w:type="gramEnd"/>
      <w:r>
        <w:rPr>
          <w:b/>
          <w:lang w:eastAsia="zh-CN"/>
        </w:rPr>
        <w:t>钩后再提交）：</w:t>
      </w:r>
    </w:p>
    <w:p w14:paraId="281E995E" w14:textId="77777777" w:rsidR="00D347A5" w:rsidRDefault="00000000">
      <w:pPr>
        <w:spacing w:line="240" w:lineRule="auto"/>
        <w:rPr>
          <w:rFonts w:hint="eastAsia"/>
        </w:rPr>
      </w:pPr>
      <w:proofErr w:type="gramStart"/>
      <w:r>
        <w:rPr>
          <w:sz w:val="20"/>
        </w:rPr>
        <w:t>☐ .env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文件存在且只在本机（未被提交、未发群</w:t>
      </w:r>
      <w:proofErr w:type="spellEnd"/>
      <w:r>
        <w:rPr>
          <w:sz w:val="20"/>
        </w:rPr>
        <w:t>）</w:t>
      </w:r>
    </w:p>
    <w:p w14:paraId="38EE7088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 xml:space="preserve">☐ 代码里没有任何形如 </w:t>
      </w:r>
      <w:proofErr w:type="spellStart"/>
      <w:r>
        <w:rPr>
          <w:sz w:val="20"/>
          <w:lang w:eastAsia="zh-CN"/>
        </w:rPr>
        <w:t>sk-xxxx</w:t>
      </w:r>
      <w:proofErr w:type="spellEnd"/>
      <w:r>
        <w:rPr>
          <w:sz w:val="20"/>
          <w:lang w:eastAsia="zh-CN"/>
        </w:rPr>
        <w:t xml:space="preserve"> 的字符串</w:t>
      </w:r>
    </w:p>
    <w:p w14:paraId="2E5FF2E4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sz w:val="20"/>
          <w:lang w:eastAsia="zh-CN"/>
        </w:rPr>
        <w:t>☐ git status 输出中不含 .env</w:t>
      </w:r>
    </w:p>
    <w:p w14:paraId="31F5D45E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sz w:val="20"/>
          <w:lang w:eastAsia="zh-CN"/>
        </w:rPr>
        <w:t>☐ 截图/录屏里看不到完整密钥</w:t>
      </w:r>
    </w:p>
    <w:p w14:paraId="3EE0F530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sz w:val="20"/>
          <w:lang w:eastAsia="zh-CN"/>
        </w:rPr>
        <w:t>☐ 若已泄露：立刻到平台后台吊销该密钥并重新生成（不要只</w:t>
      </w:r>
      <w:proofErr w:type="gramStart"/>
      <w:r>
        <w:rPr>
          <w:sz w:val="20"/>
          <w:lang w:eastAsia="zh-CN"/>
        </w:rPr>
        <w:t>删</w:t>
      </w:r>
      <w:proofErr w:type="gramEnd"/>
      <w:r>
        <w:rPr>
          <w:sz w:val="20"/>
          <w:lang w:eastAsia="zh-CN"/>
        </w:rPr>
        <w:t>仓库文件）</w:t>
      </w:r>
    </w:p>
    <w:p w14:paraId="572B0083" w14:textId="77777777" w:rsidR="00D347A5" w:rsidRDefault="00000000">
      <w:pPr>
        <w:pStyle w:val="1"/>
        <w:spacing w:line="240" w:lineRule="auto"/>
        <w:rPr>
          <w:color w:val="auto"/>
        </w:rPr>
      </w:pPr>
      <w:r>
        <w:rPr>
          <w:rFonts w:ascii="微软雅黑" w:eastAsia="微软雅黑" w:hAnsi="微软雅黑"/>
          <w:color w:val="auto"/>
        </w:rPr>
        <w:t xml:space="preserve">五、代码走读：week4_api_bot.py </w:t>
      </w:r>
      <w:proofErr w:type="spellStart"/>
      <w:r>
        <w:rPr>
          <w:rFonts w:ascii="微软雅黑" w:eastAsia="微软雅黑" w:hAnsi="微软雅黑"/>
          <w:color w:val="auto"/>
        </w:rPr>
        <w:t>为什么这样写</w:t>
      </w:r>
      <w:proofErr w:type="spellEnd"/>
    </w:p>
    <w:p w14:paraId="27BF85C5" w14:textId="77777777" w:rsidR="00D347A5" w:rsidRDefault="00000000">
      <w:pPr>
        <w:spacing w:line="240" w:lineRule="auto"/>
        <w:rPr>
          <w:rFonts w:hint="eastAsia"/>
        </w:rPr>
      </w:pPr>
      <w:r>
        <w:rPr>
          <w:b/>
        </w:rPr>
        <w:t>文件位置：华文小助手_代码骨架/week04_API/week4_api_bot.py</w:t>
      </w:r>
    </w:p>
    <w:p w14:paraId="797BAAC8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# W4 </w:t>
      </w:r>
      <w:proofErr w:type="spellStart"/>
      <w:r>
        <w:rPr>
          <w:rFonts w:ascii="Consolas" w:hAnsi="Consolas"/>
          <w:sz w:val="17"/>
          <w:shd w:val="clear" w:color="auto" w:fill="F4F4F4"/>
        </w:rPr>
        <w:t>命令行学科问答机器人（</w:t>
      </w:r>
      <w:r>
        <w:rPr>
          <w:rFonts w:ascii="Consolas" w:hAnsi="Consolas"/>
          <w:sz w:val="17"/>
          <w:shd w:val="clear" w:color="auto" w:fill="F4F4F4"/>
        </w:rPr>
        <w:t>API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</w:t>
      </w:r>
      <w:r>
        <w:rPr>
          <w:rFonts w:ascii="Consolas" w:hAnsi="Consolas"/>
          <w:sz w:val="17"/>
          <w:shd w:val="clear" w:color="auto" w:fill="F4F4F4"/>
        </w:rPr>
        <w:t>版）</w:t>
      </w:r>
    </w:p>
    <w:p w14:paraId="1853C128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# </w:t>
      </w:r>
      <w:proofErr w:type="spellStart"/>
      <w:r>
        <w:rPr>
          <w:rFonts w:ascii="Consolas" w:hAnsi="Consolas"/>
          <w:sz w:val="17"/>
          <w:shd w:val="clear" w:color="auto" w:fill="F4F4F4"/>
        </w:rPr>
        <w:t>运行：</w:t>
      </w:r>
      <w:r>
        <w:rPr>
          <w:rFonts w:ascii="Consolas" w:hAnsi="Consolas"/>
          <w:sz w:val="17"/>
          <w:shd w:val="clear" w:color="auto" w:fill="F4F4F4"/>
        </w:rPr>
        <w:t>python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week4_api_bot.py "</w:t>
      </w:r>
      <w:proofErr w:type="spellStart"/>
      <w:r>
        <w:rPr>
          <w:rFonts w:ascii="Consolas" w:hAnsi="Consolas"/>
          <w:sz w:val="17"/>
          <w:shd w:val="clear" w:color="auto" w:fill="F4F4F4"/>
        </w:rPr>
        <w:t>把字句的教学难点有哪些</w:t>
      </w:r>
      <w:proofErr w:type="spellEnd"/>
      <w:r>
        <w:rPr>
          <w:rFonts w:ascii="Consolas" w:hAnsi="Consolas"/>
          <w:sz w:val="17"/>
          <w:shd w:val="clear" w:color="auto" w:fill="F4F4F4"/>
        </w:rPr>
        <w:t>"</w:t>
      </w:r>
    </w:p>
    <w:p w14:paraId="6025D0CE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import </w:t>
      </w:r>
      <w:proofErr w:type="spellStart"/>
      <w:r>
        <w:rPr>
          <w:rFonts w:ascii="Consolas" w:hAnsi="Consolas"/>
          <w:sz w:val="17"/>
          <w:shd w:val="clear" w:color="auto" w:fill="F4F4F4"/>
        </w:rPr>
        <w:t>os</w:t>
      </w:r>
      <w:proofErr w:type="spellEnd"/>
      <w:r>
        <w:rPr>
          <w:rFonts w:ascii="Consolas" w:hAnsi="Consolas"/>
          <w:sz w:val="17"/>
          <w:shd w:val="clear" w:color="auto" w:fill="F4F4F4"/>
        </w:rPr>
        <w:t>, sys</w:t>
      </w:r>
    </w:p>
    <w:p w14:paraId="25C84E4C" w14:textId="77777777" w:rsidR="00D347A5" w:rsidRDefault="00000000">
      <w:pPr>
        <w:spacing w:after="0" w:line="240" w:lineRule="auto"/>
        <w:ind w:left="216"/>
        <w:rPr>
          <w:rFonts w:hint="eastAsia"/>
        </w:rPr>
      </w:pP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sys.path</w:t>
      </w:r>
      <w:proofErr w:type="gramEnd"/>
      <w:r>
        <w:rPr>
          <w:rFonts w:ascii="Consolas" w:hAnsi="Consolas"/>
          <w:sz w:val="17"/>
          <w:shd w:val="clear" w:color="auto" w:fill="F4F4F4"/>
        </w:rPr>
        <w:t>.insert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(0, </w:t>
      </w:r>
      <w:proofErr w:type="spellStart"/>
      <w:r>
        <w:rPr>
          <w:rFonts w:ascii="Consolas" w:hAnsi="Consolas"/>
          <w:sz w:val="17"/>
          <w:shd w:val="clear" w:color="auto" w:fill="F4F4F4"/>
        </w:rPr>
        <w:t>os.path.dirname</w:t>
      </w:r>
      <w:proofErr w:type="spellEnd"/>
      <w:r>
        <w:rPr>
          <w:rFonts w:ascii="Consolas" w:hAnsi="Consolas"/>
          <w:sz w:val="17"/>
          <w:shd w:val="clear" w:color="auto" w:fill="F4F4F4"/>
        </w:rPr>
        <w:t>(</w:t>
      </w:r>
      <w:proofErr w:type="spellStart"/>
      <w:r>
        <w:rPr>
          <w:rFonts w:ascii="Consolas" w:hAnsi="Consolas"/>
          <w:sz w:val="17"/>
          <w:shd w:val="clear" w:color="auto" w:fill="F4F4F4"/>
        </w:rPr>
        <w:t>os.path.dirname</w:t>
      </w:r>
      <w:proofErr w:type="spellEnd"/>
      <w:r>
        <w:rPr>
          <w:rFonts w:ascii="Consolas" w:hAnsi="Consolas"/>
          <w:sz w:val="17"/>
          <w:shd w:val="clear" w:color="auto" w:fill="F4F4F4"/>
        </w:rPr>
        <w:t>(</w:t>
      </w:r>
      <w:proofErr w:type="spellStart"/>
      <w:r>
        <w:rPr>
          <w:rFonts w:ascii="Consolas" w:hAnsi="Consolas"/>
          <w:sz w:val="17"/>
          <w:shd w:val="clear" w:color="auto" w:fill="F4F4F4"/>
        </w:rPr>
        <w:t>os.path.abspath</w:t>
      </w:r>
      <w:proofErr w:type="spellEnd"/>
      <w:r>
        <w:rPr>
          <w:rFonts w:ascii="Consolas" w:hAnsi="Consolas"/>
          <w:sz w:val="17"/>
          <w:shd w:val="clear" w:color="auto" w:fill="F4F4F4"/>
        </w:rPr>
        <w:t>(__file__))))</w:t>
      </w:r>
    </w:p>
    <w:p w14:paraId="10707CD3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import </w:t>
      </w:r>
      <w:proofErr w:type="spellStart"/>
      <w:r>
        <w:rPr>
          <w:rFonts w:ascii="Consolas" w:hAnsi="Consolas"/>
          <w:sz w:val="17"/>
          <w:shd w:val="clear" w:color="auto" w:fill="F4F4F4"/>
        </w:rPr>
        <w:t>weekpath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                     # </w:t>
      </w: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统一加载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.env</w:t>
      </w:r>
      <w:proofErr w:type="gramEnd"/>
      <w:r>
        <w:rPr>
          <w:rFonts w:ascii="Consolas" w:hAnsi="Consolas"/>
          <w:sz w:val="17"/>
          <w:shd w:val="clear" w:color="auto" w:fill="F4F4F4"/>
        </w:rPr>
        <w:t xml:space="preserve"> + </w:t>
      </w:r>
      <w:proofErr w:type="spellStart"/>
      <w:r>
        <w:rPr>
          <w:rFonts w:ascii="Consolas" w:hAnsi="Consolas"/>
          <w:sz w:val="17"/>
          <w:shd w:val="clear" w:color="auto" w:fill="F4F4F4"/>
        </w:rPr>
        <w:t>解析路径</w:t>
      </w:r>
      <w:proofErr w:type="spellEnd"/>
    </w:p>
    <w:p w14:paraId="46715B81" w14:textId="77777777" w:rsidR="00D347A5" w:rsidRDefault="00000000">
      <w:pPr>
        <w:spacing w:after="0" w:line="240" w:lineRule="auto"/>
        <w:ind w:left="216"/>
        <w:rPr>
          <w:rFonts w:hint="eastAsia"/>
        </w:rPr>
      </w:pP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weekpath.load</w:t>
      </w:r>
      <w:proofErr w:type="gramEnd"/>
      <w:r>
        <w:rPr>
          <w:rFonts w:ascii="Consolas" w:hAnsi="Consolas"/>
          <w:sz w:val="17"/>
          <w:shd w:val="clear" w:color="auto" w:fill="F4F4F4"/>
        </w:rPr>
        <w:t>_env</w:t>
      </w:r>
      <w:proofErr w:type="spellEnd"/>
      <w:r>
        <w:rPr>
          <w:rFonts w:ascii="Consolas" w:hAnsi="Consolas"/>
          <w:sz w:val="17"/>
          <w:shd w:val="clear" w:color="auto" w:fill="F4F4F4"/>
        </w:rPr>
        <w:t>()</w:t>
      </w:r>
    </w:p>
    <w:p w14:paraId="05D04E31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</w:t>
      </w:r>
    </w:p>
    <w:p w14:paraId="2354579D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import </w:t>
      </w:r>
      <w:proofErr w:type="spellStart"/>
      <w:r>
        <w:rPr>
          <w:rFonts w:ascii="Consolas" w:hAnsi="Consolas"/>
          <w:sz w:val="17"/>
          <w:shd w:val="clear" w:color="auto" w:fill="F4F4F4"/>
        </w:rPr>
        <w:t>openai</w:t>
      </w:r>
      <w:proofErr w:type="spellEnd"/>
    </w:p>
    <w:p w14:paraId="75B1E325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</w:t>
      </w:r>
    </w:p>
    <w:p w14:paraId="4463FCB9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BASE_URL = "https://api.deepseek.com/v1"   # </w:t>
      </w:r>
      <w:proofErr w:type="spellStart"/>
      <w:r>
        <w:rPr>
          <w:rFonts w:ascii="Consolas" w:hAnsi="Consolas"/>
          <w:sz w:val="17"/>
          <w:shd w:val="clear" w:color="auto" w:fill="F4F4F4"/>
        </w:rPr>
        <w:t>通义</w:t>
      </w:r>
      <w:proofErr w:type="spellEnd"/>
      <w:r>
        <w:rPr>
          <w:rFonts w:ascii="Consolas" w:hAnsi="Consolas"/>
          <w:sz w:val="17"/>
          <w:shd w:val="clear" w:color="auto" w:fill="F4F4F4"/>
        </w:rPr>
        <w:t>: https://dashscope.aliyuncs.com/compatible-mode/v1</w:t>
      </w:r>
    </w:p>
    <w:p w14:paraId="4AE32FD4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>MODEL = "</w:t>
      </w:r>
      <w:proofErr w:type="spellStart"/>
      <w:r>
        <w:rPr>
          <w:rFonts w:ascii="Consolas" w:hAnsi="Consolas"/>
          <w:sz w:val="17"/>
          <w:shd w:val="clear" w:color="auto" w:fill="F4F4F4"/>
        </w:rPr>
        <w:t>deepseek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-chat"                    # </w:t>
      </w:r>
      <w:proofErr w:type="spellStart"/>
      <w:r>
        <w:rPr>
          <w:rFonts w:ascii="Consolas" w:hAnsi="Consolas"/>
          <w:sz w:val="17"/>
          <w:shd w:val="clear" w:color="auto" w:fill="F4F4F4"/>
        </w:rPr>
        <w:t>通义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: </w:t>
      </w:r>
      <w:proofErr w:type="spellStart"/>
      <w:r>
        <w:rPr>
          <w:rFonts w:ascii="Consolas" w:hAnsi="Consolas"/>
          <w:sz w:val="17"/>
          <w:shd w:val="clear" w:color="auto" w:fill="F4F4F4"/>
        </w:rPr>
        <w:t>qwen</w:t>
      </w:r>
      <w:proofErr w:type="spellEnd"/>
      <w:r>
        <w:rPr>
          <w:rFonts w:ascii="Consolas" w:hAnsi="Consolas"/>
          <w:sz w:val="17"/>
          <w:shd w:val="clear" w:color="auto" w:fill="F4F4F4"/>
        </w:rPr>
        <w:t>-plus</w:t>
      </w:r>
    </w:p>
    <w:p w14:paraId="08AEC411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</w:t>
      </w:r>
    </w:p>
    <w:p w14:paraId="33A470CE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>_client = None</w:t>
      </w:r>
    </w:p>
    <w:p w14:paraId="46886441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def </w:t>
      </w:r>
      <w:proofErr w:type="spellStart"/>
      <w:r>
        <w:rPr>
          <w:rFonts w:ascii="Consolas" w:hAnsi="Consolas"/>
          <w:sz w:val="17"/>
          <w:shd w:val="clear" w:color="auto" w:fill="F4F4F4"/>
        </w:rPr>
        <w:t>get_</w:t>
      </w:r>
      <w:proofErr w:type="gramStart"/>
      <w:r>
        <w:rPr>
          <w:rFonts w:ascii="Consolas" w:hAnsi="Consolas"/>
          <w:sz w:val="17"/>
          <w:shd w:val="clear" w:color="auto" w:fill="F4F4F4"/>
        </w:rPr>
        <w:t>client</w:t>
      </w:r>
      <w:proofErr w:type="spellEnd"/>
      <w:r>
        <w:rPr>
          <w:rFonts w:ascii="Consolas" w:hAnsi="Consolas"/>
          <w:sz w:val="17"/>
          <w:shd w:val="clear" w:color="auto" w:fill="F4F4F4"/>
        </w:rPr>
        <w:t>(</w:t>
      </w:r>
      <w:proofErr w:type="gramEnd"/>
      <w:r>
        <w:rPr>
          <w:rFonts w:ascii="Consolas" w:hAnsi="Consolas"/>
          <w:sz w:val="17"/>
          <w:shd w:val="clear" w:color="auto" w:fill="F4F4F4"/>
        </w:rPr>
        <w:t>):</w:t>
      </w:r>
    </w:p>
    <w:p w14:paraId="797AEE26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"""</w:t>
      </w:r>
      <w:proofErr w:type="spellStart"/>
      <w:r>
        <w:rPr>
          <w:rFonts w:ascii="Consolas" w:hAnsi="Consolas"/>
          <w:sz w:val="17"/>
          <w:shd w:val="clear" w:color="auto" w:fill="F4F4F4"/>
        </w:rPr>
        <w:t>按需创建客户端：没配密钥时报错能落到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__main__ </w:t>
      </w:r>
      <w:proofErr w:type="spellStart"/>
      <w:r>
        <w:rPr>
          <w:rFonts w:ascii="Consolas" w:hAnsi="Consolas"/>
          <w:sz w:val="17"/>
          <w:shd w:val="clear" w:color="auto" w:fill="F4F4F4"/>
        </w:rPr>
        <w:t>里给人话提示</w:t>
      </w:r>
      <w:proofErr w:type="spellEnd"/>
      <w:r>
        <w:rPr>
          <w:rFonts w:ascii="Consolas" w:hAnsi="Consolas"/>
          <w:sz w:val="17"/>
          <w:shd w:val="clear" w:color="auto" w:fill="F4F4F4"/>
        </w:rPr>
        <w:t>，</w:t>
      </w:r>
    </w:p>
    <w:p w14:paraId="7C0F0E27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</w:t>
      </w:r>
      <w:proofErr w:type="spellStart"/>
      <w:r>
        <w:rPr>
          <w:rFonts w:ascii="Consolas" w:hAnsi="Consolas"/>
          <w:sz w:val="17"/>
          <w:shd w:val="clear" w:color="auto" w:fill="F4F4F4"/>
        </w:rPr>
        <w:t>而不是在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import </w:t>
      </w:r>
      <w:proofErr w:type="spellStart"/>
      <w:r>
        <w:rPr>
          <w:rFonts w:ascii="Consolas" w:hAnsi="Consolas"/>
          <w:sz w:val="17"/>
          <w:shd w:val="clear" w:color="auto" w:fill="F4F4F4"/>
        </w:rPr>
        <w:t>阶段抛一串看不懂的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</w:t>
      </w:r>
      <w:proofErr w:type="spellStart"/>
      <w:r>
        <w:rPr>
          <w:rFonts w:ascii="Consolas" w:hAnsi="Consolas"/>
          <w:sz w:val="17"/>
          <w:shd w:val="clear" w:color="auto" w:fill="F4F4F4"/>
        </w:rPr>
        <w:t>OpenAIError</w:t>
      </w:r>
      <w:proofErr w:type="spellEnd"/>
      <w:r>
        <w:rPr>
          <w:rFonts w:ascii="Consolas" w:hAnsi="Consolas"/>
          <w:sz w:val="17"/>
          <w:shd w:val="clear" w:color="auto" w:fill="F4F4F4"/>
        </w:rPr>
        <w:t>。</w:t>
      </w:r>
      <w:r>
        <w:rPr>
          <w:rFonts w:ascii="Consolas" w:hAnsi="Consolas"/>
          <w:sz w:val="17"/>
          <w:shd w:val="clear" w:color="auto" w:fill="F4F4F4"/>
        </w:rPr>
        <w:t>"""</w:t>
      </w:r>
    </w:p>
    <w:p w14:paraId="689EF32A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global _client</w:t>
      </w:r>
    </w:p>
    <w:p w14:paraId="34E37BFC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if _client is None:</w:t>
      </w:r>
    </w:p>
    <w:p w14:paraId="16183157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    key = </w:t>
      </w: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os.getenv</w:t>
      </w:r>
      <w:proofErr w:type="spellEnd"/>
      <w:proofErr w:type="gramEnd"/>
      <w:r>
        <w:rPr>
          <w:rFonts w:ascii="Consolas" w:hAnsi="Consolas"/>
          <w:sz w:val="17"/>
          <w:shd w:val="clear" w:color="auto" w:fill="F4F4F4"/>
        </w:rPr>
        <w:t>("DEEPSEEK_API_KEY")</w:t>
      </w:r>
    </w:p>
    <w:p w14:paraId="39299253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    if not key:</w:t>
      </w:r>
    </w:p>
    <w:p w14:paraId="0ADF4B14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        raise </w:t>
      </w: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RuntimeError</w:t>
      </w:r>
      <w:proofErr w:type="spellEnd"/>
      <w:r>
        <w:rPr>
          <w:rFonts w:ascii="Consolas" w:hAnsi="Consolas"/>
          <w:sz w:val="17"/>
          <w:shd w:val="clear" w:color="auto" w:fill="F4F4F4"/>
        </w:rPr>
        <w:t>(</w:t>
      </w:r>
      <w:proofErr w:type="gramEnd"/>
      <w:r>
        <w:rPr>
          <w:rFonts w:ascii="Consolas" w:hAnsi="Consolas"/>
          <w:sz w:val="17"/>
          <w:shd w:val="clear" w:color="auto" w:fill="F4F4F4"/>
        </w:rPr>
        <w:t>"</w:t>
      </w:r>
      <w:proofErr w:type="spellStart"/>
      <w:r>
        <w:rPr>
          <w:rFonts w:ascii="Consolas" w:hAnsi="Consolas"/>
          <w:sz w:val="17"/>
          <w:shd w:val="clear" w:color="auto" w:fill="F4F4F4"/>
        </w:rPr>
        <w:t>未配置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DEEPSEEK_API_KEY")</w:t>
      </w:r>
    </w:p>
    <w:p w14:paraId="334FF856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    _client = </w:t>
      </w: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openai.OpenAI</w:t>
      </w:r>
      <w:proofErr w:type="spellEnd"/>
      <w:proofErr w:type="gramEnd"/>
      <w:r>
        <w:rPr>
          <w:rFonts w:ascii="Consolas" w:hAnsi="Consolas"/>
          <w:sz w:val="17"/>
          <w:shd w:val="clear" w:color="auto" w:fill="F4F4F4"/>
        </w:rPr>
        <w:t>(</w:t>
      </w:r>
      <w:proofErr w:type="spellStart"/>
      <w:r>
        <w:rPr>
          <w:rFonts w:ascii="Consolas" w:hAnsi="Consolas"/>
          <w:sz w:val="17"/>
          <w:shd w:val="clear" w:color="auto" w:fill="F4F4F4"/>
        </w:rPr>
        <w:t>base_url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=BASE_URL, </w:t>
      </w:r>
      <w:proofErr w:type="spellStart"/>
      <w:r>
        <w:rPr>
          <w:rFonts w:ascii="Consolas" w:hAnsi="Consolas"/>
          <w:sz w:val="17"/>
          <w:shd w:val="clear" w:color="auto" w:fill="F4F4F4"/>
        </w:rPr>
        <w:t>api_key</w:t>
      </w:r>
      <w:proofErr w:type="spellEnd"/>
      <w:r>
        <w:rPr>
          <w:rFonts w:ascii="Consolas" w:hAnsi="Consolas"/>
          <w:sz w:val="17"/>
          <w:shd w:val="clear" w:color="auto" w:fill="F4F4F4"/>
        </w:rPr>
        <w:t>=key)</w:t>
      </w:r>
    </w:p>
    <w:p w14:paraId="1DF6CC51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return _client</w:t>
      </w:r>
    </w:p>
    <w:p w14:paraId="2009076F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</w:t>
      </w:r>
    </w:p>
    <w:p w14:paraId="156EF628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def </w:t>
      </w:r>
      <w:proofErr w:type="gramStart"/>
      <w:r>
        <w:rPr>
          <w:rFonts w:ascii="Consolas" w:hAnsi="Consolas"/>
          <w:sz w:val="17"/>
          <w:shd w:val="clear" w:color="auto" w:fill="F4F4F4"/>
        </w:rPr>
        <w:t>ask(</w:t>
      </w:r>
      <w:proofErr w:type="gramEnd"/>
      <w:r>
        <w:rPr>
          <w:rFonts w:ascii="Consolas" w:hAnsi="Consolas"/>
          <w:sz w:val="17"/>
          <w:shd w:val="clear" w:color="auto" w:fill="F4F4F4"/>
        </w:rPr>
        <w:t xml:space="preserve">question, temperature=0.7, </w:t>
      </w:r>
      <w:proofErr w:type="spellStart"/>
      <w:r>
        <w:rPr>
          <w:rFonts w:ascii="Consolas" w:hAnsi="Consolas"/>
          <w:sz w:val="17"/>
          <w:shd w:val="clear" w:color="auto" w:fill="F4F4F4"/>
        </w:rPr>
        <w:t>max_tokens</w:t>
      </w:r>
      <w:proofErr w:type="spellEnd"/>
      <w:r>
        <w:rPr>
          <w:rFonts w:ascii="Consolas" w:hAnsi="Consolas"/>
          <w:sz w:val="17"/>
          <w:shd w:val="clear" w:color="auto" w:fill="F4F4F4"/>
        </w:rPr>
        <w:t>=800):</w:t>
      </w:r>
    </w:p>
    <w:p w14:paraId="5CE62549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r = </w:t>
      </w:r>
      <w:proofErr w:type="spellStart"/>
      <w:r>
        <w:rPr>
          <w:rFonts w:ascii="Consolas" w:hAnsi="Consolas"/>
          <w:sz w:val="17"/>
          <w:shd w:val="clear" w:color="auto" w:fill="F4F4F4"/>
        </w:rPr>
        <w:t>get_</w:t>
      </w:r>
      <w:proofErr w:type="gramStart"/>
      <w:r>
        <w:rPr>
          <w:rFonts w:ascii="Consolas" w:hAnsi="Consolas"/>
          <w:sz w:val="17"/>
          <w:shd w:val="clear" w:color="auto" w:fill="F4F4F4"/>
        </w:rPr>
        <w:t>client</w:t>
      </w:r>
      <w:proofErr w:type="spellEnd"/>
      <w:r>
        <w:rPr>
          <w:rFonts w:ascii="Consolas" w:hAnsi="Consolas"/>
          <w:sz w:val="17"/>
          <w:shd w:val="clear" w:color="auto" w:fill="F4F4F4"/>
        </w:rPr>
        <w:t>(</w:t>
      </w:r>
      <w:proofErr w:type="gramEnd"/>
      <w:r>
        <w:rPr>
          <w:rFonts w:ascii="Consolas" w:hAnsi="Consolas"/>
          <w:sz w:val="17"/>
          <w:shd w:val="clear" w:color="auto" w:fill="F4F4F4"/>
        </w:rPr>
        <w:t>).</w:t>
      </w:r>
      <w:proofErr w:type="spellStart"/>
      <w:r>
        <w:rPr>
          <w:rFonts w:ascii="Consolas" w:hAnsi="Consolas"/>
          <w:sz w:val="17"/>
          <w:shd w:val="clear" w:color="auto" w:fill="F4F4F4"/>
        </w:rPr>
        <w:t>chat.completions.create</w:t>
      </w:r>
      <w:proofErr w:type="spellEnd"/>
      <w:r>
        <w:rPr>
          <w:rFonts w:ascii="Consolas" w:hAnsi="Consolas"/>
          <w:sz w:val="17"/>
          <w:shd w:val="clear" w:color="auto" w:fill="F4F4F4"/>
        </w:rPr>
        <w:t>(</w:t>
      </w:r>
    </w:p>
    <w:p w14:paraId="043149AD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    model=MODEL,</w:t>
      </w:r>
    </w:p>
    <w:p w14:paraId="71E41164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    messages</w:t>
      </w:r>
      <w:proofErr w:type="gramStart"/>
      <w:r>
        <w:rPr>
          <w:rFonts w:ascii="Consolas" w:hAnsi="Consolas"/>
          <w:sz w:val="17"/>
          <w:shd w:val="clear" w:color="auto" w:fill="F4F4F4"/>
        </w:rPr>
        <w:t>=[</w:t>
      </w:r>
      <w:proofErr w:type="gramEnd"/>
      <w:r>
        <w:rPr>
          <w:rFonts w:ascii="Consolas" w:hAnsi="Consolas"/>
          <w:sz w:val="17"/>
          <w:shd w:val="clear" w:color="auto" w:fill="F4F4F4"/>
        </w:rPr>
        <w:t>{"role": "user", "content": question}],</w:t>
      </w:r>
    </w:p>
    <w:p w14:paraId="557C1539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    temperature=temperature, </w:t>
      </w:r>
      <w:proofErr w:type="spellStart"/>
      <w:r>
        <w:rPr>
          <w:rFonts w:ascii="Consolas" w:hAnsi="Consolas"/>
          <w:sz w:val="17"/>
          <w:shd w:val="clear" w:color="auto" w:fill="F4F4F4"/>
        </w:rPr>
        <w:t>max_tokens</w:t>
      </w:r>
      <w:proofErr w:type="spellEnd"/>
      <w:r>
        <w:rPr>
          <w:rFonts w:ascii="Consolas" w:hAnsi="Consolas"/>
          <w:sz w:val="17"/>
          <w:shd w:val="clear" w:color="auto" w:fill="F4F4F4"/>
        </w:rPr>
        <w:t>=</w:t>
      </w:r>
      <w:proofErr w:type="spellStart"/>
      <w:r>
        <w:rPr>
          <w:rFonts w:ascii="Consolas" w:hAnsi="Consolas"/>
          <w:sz w:val="17"/>
          <w:shd w:val="clear" w:color="auto" w:fill="F4F4F4"/>
        </w:rPr>
        <w:t>max_tokens</w:t>
      </w:r>
      <w:proofErr w:type="spellEnd"/>
      <w:r>
        <w:rPr>
          <w:rFonts w:ascii="Consolas" w:hAnsi="Consolas"/>
          <w:sz w:val="17"/>
          <w:shd w:val="clear" w:color="auto" w:fill="F4F4F4"/>
        </w:rPr>
        <w:t>,</w:t>
      </w:r>
    </w:p>
    <w:p w14:paraId="14471B21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)</w:t>
      </w:r>
    </w:p>
    <w:p w14:paraId="06E8784A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return </w:t>
      </w: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r.choices</w:t>
      </w:r>
      <w:proofErr w:type="spellEnd"/>
      <w:proofErr w:type="gramEnd"/>
      <w:r>
        <w:rPr>
          <w:rFonts w:ascii="Consolas" w:hAnsi="Consolas"/>
          <w:sz w:val="17"/>
          <w:shd w:val="clear" w:color="auto" w:fill="F4F4F4"/>
        </w:rPr>
        <w:t>[0].</w:t>
      </w:r>
      <w:proofErr w:type="spellStart"/>
      <w:r>
        <w:rPr>
          <w:rFonts w:ascii="Consolas" w:hAnsi="Consolas"/>
          <w:sz w:val="17"/>
          <w:shd w:val="clear" w:color="auto" w:fill="F4F4F4"/>
        </w:rPr>
        <w:t>message.content</w:t>
      </w:r>
      <w:proofErr w:type="spellEnd"/>
    </w:p>
    <w:p w14:paraId="1F5B644F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</w:t>
      </w:r>
    </w:p>
    <w:p w14:paraId="1023F1BC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>if __name__ == "__main__":</w:t>
      </w:r>
    </w:p>
    <w:p w14:paraId="4DFD7444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if not </w:t>
      </w: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os.getenv</w:t>
      </w:r>
      <w:proofErr w:type="spellEnd"/>
      <w:proofErr w:type="gramEnd"/>
      <w:r>
        <w:rPr>
          <w:rFonts w:ascii="Consolas" w:hAnsi="Consolas"/>
          <w:sz w:val="17"/>
          <w:shd w:val="clear" w:color="auto" w:fill="F4F4F4"/>
        </w:rPr>
        <w:t>("DEEPSEEK_API_KEY"):</w:t>
      </w:r>
    </w:p>
    <w:p w14:paraId="0F622CAC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    </w:t>
      </w:r>
      <w:proofErr w:type="gramStart"/>
      <w:r>
        <w:rPr>
          <w:rFonts w:ascii="Consolas" w:hAnsi="Consolas"/>
          <w:sz w:val="17"/>
          <w:shd w:val="clear" w:color="auto" w:fill="F4F4F4"/>
        </w:rPr>
        <w:t>print(</w:t>
      </w:r>
      <w:proofErr w:type="gramEnd"/>
      <w:r>
        <w:rPr>
          <w:rFonts w:ascii="Consolas" w:hAnsi="Consolas"/>
          <w:sz w:val="17"/>
          <w:shd w:val="clear" w:color="auto" w:fill="F4F4F4"/>
        </w:rPr>
        <w:t>"</w:t>
      </w:r>
      <w:proofErr w:type="spellStart"/>
      <w:r>
        <w:rPr>
          <w:rFonts w:ascii="Consolas" w:hAnsi="Consolas"/>
          <w:sz w:val="17"/>
          <w:shd w:val="clear" w:color="auto" w:fill="F4F4F4"/>
        </w:rPr>
        <w:t>错误：未设置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DEEPSEEK_API_KEY</w:t>
      </w:r>
      <w:r>
        <w:rPr>
          <w:rFonts w:ascii="Consolas" w:hAnsi="Consolas"/>
          <w:sz w:val="17"/>
          <w:shd w:val="clear" w:color="auto" w:fill="F4F4F4"/>
        </w:rPr>
        <w:t>。</w:t>
      </w:r>
      <w:r>
        <w:rPr>
          <w:rFonts w:ascii="Consolas" w:hAnsi="Consolas"/>
          <w:sz w:val="17"/>
          <w:shd w:val="clear" w:color="auto" w:fill="F4F4F4"/>
        </w:rPr>
        <w:t>")</w:t>
      </w:r>
    </w:p>
    <w:p w14:paraId="44587F67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    </w:t>
      </w:r>
      <w:proofErr w:type="gramStart"/>
      <w:r>
        <w:rPr>
          <w:rFonts w:ascii="Consolas" w:hAnsi="Consolas"/>
          <w:sz w:val="17"/>
          <w:shd w:val="clear" w:color="auto" w:fill="F4F4F4"/>
        </w:rPr>
        <w:t>print(</w:t>
      </w:r>
      <w:proofErr w:type="gramEnd"/>
      <w:r>
        <w:rPr>
          <w:rFonts w:ascii="Consolas" w:hAnsi="Consolas"/>
          <w:sz w:val="17"/>
          <w:shd w:val="clear" w:color="auto" w:fill="F4F4F4"/>
        </w:rPr>
        <w:t xml:space="preserve">"  </w:t>
      </w:r>
      <w:proofErr w:type="spellStart"/>
      <w:r>
        <w:rPr>
          <w:rFonts w:ascii="Consolas" w:hAnsi="Consolas"/>
          <w:sz w:val="17"/>
          <w:shd w:val="clear" w:color="auto" w:fill="F4F4F4"/>
        </w:rPr>
        <w:t>处理：复制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.</w:t>
      </w:r>
      <w:proofErr w:type="spellStart"/>
      <w:r>
        <w:rPr>
          <w:rFonts w:ascii="Consolas" w:hAnsi="Consolas"/>
          <w:sz w:val="17"/>
          <w:shd w:val="clear" w:color="auto" w:fill="F4F4F4"/>
        </w:rPr>
        <w:t>env.example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</w:t>
      </w:r>
      <w:r>
        <w:rPr>
          <w:rFonts w:ascii="Consolas" w:hAnsi="Consolas"/>
          <w:sz w:val="17"/>
          <w:shd w:val="clear" w:color="auto" w:fill="F4F4F4"/>
        </w:rPr>
        <w:t>为</w:t>
      </w:r>
      <w:r>
        <w:rPr>
          <w:rFonts w:ascii="Consolas" w:hAnsi="Consolas"/>
          <w:sz w:val="17"/>
          <w:shd w:val="clear" w:color="auto" w:fill="F4F4F4"/>
        </w:rPr>
        <w:t xml:space="preserve"> .env </w:t>
      </w:r>
      <w:proofErr w:type="spellStart"/>
      <w:r>
        <w:rPr>
          <w:rFonts w:ascii="Consolas" w:hAnsi="Consolas"/>
          <w:sz w:val="17"/>
          <w:shd w:val="clear" w:color="auto" w:fill="F4F4F4"/>
        </w:rPr>
        <w:t>并填入密钥，重启终端后重试</w:t>
      </w:r>
      <w:proofErr w:type="spellEnd"/>
      <w:r>
        <w:rPr>
          <w:rFonts w:ascii="Consolas" w:hAnsi="Consolas"/>
          <w:sz w:val="17"/>
          <w:shd w:val="clear" w:color="auto" w:fill="F4F4F4"/>
        </w:rPr>
        <w:t>。</w:t>
      </w:r>
      <w:r>
        <w:rPr>
          <w:rFonts w:ascii="Consolas" w:hAnsi="Consolas"/>
          <w:sz w:val="17"/>
          <w:shd w:val="clear" w:color="auto" w:fill="F4F4F4"/>
        </w:rPr>
        <w:t>")</w:t>
      </w:r>
    </w:p>
    <w:p w14:paraId="121C5FBF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    </w:t>
      </w: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sys.exit</w:t>
      </w:r>
      <w:proofErr w:type="spellEnd"/>
      <w:proofErr w:type="gramEnd"/>
      <w:r>
        <w:rPr>
          <w:rFonts w:ascii="Consolas" w:hAnsi="Consolas"/>
          <w:sz w:val="17"/>
          <w:shd w:val="clear" w:color="auto" w:fill="F4F4F4"/>
        </w:rPr>
        <w:t>(1)</w:t>
      </w:r>
    </w:p>
    <w:p w14:paraId="6591E73E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lastRenderedPageBreak/>
        <w:t xml:space="preserve">    q = " </w:t>
      </w:r>
      <w:proofErr w:type="gramStart"/>
      <w:r>
        <w:rPr>
          <w:rFonts w:ascii="Consolas" w:hAnsi="Consolas"/>
          <w:sz w:val="17"/>
          <w:shd w:val="clear" w:color="auto" w:fill="F4F4F4"/>
        </w:rPr>
        <w:t>".join</w:t>
      </w:r>
      <w:proofErr w:type="gramEnd"/>
      <w:r>
        <w:rPr>
          <w:rFonts w:ascii="Consolas" w:hAnsi="Consolas"/>
          <w:sz w:val="17"/>
          <w:shd w:val="clear" w:color="auto" w:fill="F4F4F4"/>
        </w:rPr>
        <w:t>(</w:t>
      </w:r>
      <w:proofErr w:type="spellStart"/>
      <w:r>
        <w:rPr>
          <w:rFonts w:ascii="Consolas" w:hAnsi="Consolas"/>
          <w:sz w:val="17"/>
          <w:shd w:val="clear" w:color="auto" w:fill="F4F4F4"/>
        </w:rPr>
        <w:t>sys.argv</w:t>
      </w:r>
      <w:proofErr w:type="spellEnd"/>
      <w:r>
        <w:rPr>
          <w:rFonts w:ascii="Consolas" w:hAnsi="Consolas"/>
          <w:sz w:val="17"/>
          <w:shd w:val="clear" w:color="auto" w:fill="F4F4F4"/>
        </w:rPr>
        <w:t>[1:]) or "</w:t>
      </w:r>
      <w:proofErr w:type="spellStart"/>
      <w:r>
        <w:rPr>
          <w:rFonts w:ascii="Consolas" w:hAnsi="Consolas"/>
          <w:sz w:val="17"/>
          <w:shd w:val="clear" w:color="auto" w:fill="F4F4F4"/>
        </w:rPr>
        <w:t>把字句的教学难点有哪些</w:t>
      </w:r>
      <w:proofErr w:type="spellEnd"/>
      <w:r>
        <w:rPr>
          <w:rFonts w:ascii="Consolas" w:hAnsi="Consolas"/>
          <w:sz w:val="17"/>
          <w:shd w:val="clear" w:color="auto" w:fill="F4F4F4"/>
        </w:rPr>
        <w:t>"</w:t>
      </w:r>
    </w:p>
    <w:p w14:paraId="296132F5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try:</w:t>
      </w:r>
    </w:p>
    <w:p w14:paraId="10EC9708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    </w:t>
      </w:r>
      <w:proofErr w:type="spellStart"/>
      <w:r>
        <w:rPr>
          <w:rFonts w:ascii="Consolas" w:hAnsi="Consolas"/>
          <w:sz w:val="17"/>
          <w:shd w:val="clear" w:color="auto" w:fill="F4F4F4"/>
        </w:rPr>
        <w:t>ans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= ask(</w:t>
      </w:r>
      <w:proofErr w:type="gramStart"/>
      <w:r>
        <w:rPr>
          <w:rFonts w:ascii="Consolas" w:hAnsi="Consolas"/>
          <w:sz w:val="17"/>
          <w:shd w:val="clear" w:color="auto" w:fill="F4F4F4"/>
        </w:rPr>
        <w:t xml:space="preserve">q)   </w:t>
      </w:r>
      <w:proofErr w:type="gramEnd"/>
      <w:r>
        <w:rPr>
          <w:rFonts w:ascii="Consolas" w:hAnsi="Consolas"/>
          <w:sz w:val="17"/>
          <w:shd w:val="clear" w:color="auto" w:fill="F4F4F4"/>
        </w:rPr>
        <w:t xml:space="preserve">           # </w:t>
      </w:r>
      <w:proofErr w:type="spellStart"/>
      <w:r>
        <w:rPr>
          <w:rFonts w:ascii="Consolas" w:hAnsi="Consolas"/>
          <w:sz w:val="17"/>
          <w:shd w:val="clear" w:color="auto" w:fill="F4F4F4"/>
        </w:rPr>
        <w:t>只调用一次：每调一次都计费</w:t>
      </w:r>
      <w:proofErr w:type="spellEnd"/>
    </w:p>
    <w:p w14:paraId="5F6ABFF5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except </w:t>
      </w: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openai.APITimeoutError</w:t>
      </w:r>
      <w:proofErr w:type="spellEnd"/>
      <w:proofErr w:type="gramEnd"/>
      <w:r>
        <w:rPr>
          <w:rFonts w:ascii="Consolas" w:hAnsi="Consolas"/>
          <w:sz w:val="17"/>
          <w:shd w:val="clear" w:color="auto" w:fill="F4F4F4"/>
        </w:rPr>
        <w:t>:</w:t>
      </w:r>
    </w:p>
    <w:p w14:paraId="1D5300BC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    </w:t>
      </w:r>
      <w:proofErr w:type="gramStart"/>
      <w:r>
        <w:rPr>
          <w:rFonts w:ascii="Consolas" w:hAnsi="Consolas"/>
          <w:sz w:val="17"/>
          <w:shd w:val="clear" w:color="auto" w:fill="F4F4F4"/>
        </w:rPr>
        <w:t>print(</w:t>
      </w:r>
      <w:proofErr w:type="gramEnd"/>
      <w:r>
        <w:rPr>
          <w:rFonts w:ascii="Consolas" w:hAnsi="Consolas"/>
          <w:sz w:val="17"/>
          <w:shd w:val="clear" w:color="auto" w:fill="F4F4F4"/>
        </w:rPr>
        <w:t>"</w:t>
      </w:r>
      <w:proofErr w:type="spellStart"/>
      <w:r>
        <w:rPr>
          <w:rFonts w:ascii="Consolas" w:hAnsi="Consolas"/>
          <w:sz w:val="17"/>
          <w:shd w:val="clear" w:color="auto" w:fill="F4F4F4"/>
        </w:rPr>
        <w:t>错误：请求超时，请检查网络或调大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timeout</w:t>
      </w:r>
      <w:r>
        <w:rPr>
          <w:rFonts w:ascii="Consolas" w:hAnsi="Consolas"/>
          <w:sz w:val="17"/>
          <w:shd w:val="clear" w:color="auto" w:fill="F4F4F4"/>
        </w:rPr>
        <w:t>。</w:t>
      </w:r>
      <w:r>
        <w:rPr>
          <w:rFonts w:ascii="Consolas" w:hAnsi="Consolas"/>
          <w:sz w:val="17"/>
          <w:shd w:val="clear" w:color="auto" w:fill="F4F4F4"/>
        </w:rPr>
        <w:t>")</w:t>
      </w:r>
    </w:p>
    <w:p w14:paraId="144FE0E6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    </w:t>
      </w: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sys.exit</w:t>
      </w:r>
      <w:proofErr w:type="spellEnd"/>
      <w:proofErr w:type="gramEnd"/>
      <w:r>
        <w:rPr>
          <w:rFonts w:ascii="Consolas" w:hAnsi="Consolas"/>
          <w:sz w:val="17"/>
          <w:shd w:val="clear" w:color="auto" w:fill="F4F4F4"/>
        </w:rPr>
        <w:t>(1)</w:t>
      </w:r>
    </w:p>
    <w:p w14:paraId="57739EA9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print(</w:t>
      </w: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ans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)   </w:t>
      </w:r>
      <w:proofErr w:type="gramEnd"/>
      <w:r>
        <w:rPr>
          <w:rFonts w:ascii="Consolas" w:hAnsi="Consolas"/>
          <w:sz w:val="17"/>
          <w:shd w:val="clear" w:color="auto" w:fill="F4F4F4"/>
        </w:rPr>
        <w:t xml:space="preserve">                 # </w:t>
      </w:r>
      <w:proofErr w:type="spellStart"/>
      <w:r>
        <w:rPr>
          <w:rFonts w:ascii="Consolas" w:hAnsi="Consolas"/>
          <w:sz w:val="17"/>
          <w:shd w:val="clear" w:color="auto" w:fill="F4F4F4"/>
        </w:rPr>
        <w:t>终端打印</w:t>
      </w:r>
      <w:proofErr w:type="spellEnd"/>
    </w:p>
    <w:p w14:paraId="099AA1B3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with open(</w:t>
      </w: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weekpath.root</w:t>
      </w:r>
      <w:proofErr w:type="gramEnd"/>
      <w:r>
        <w:rPr>
          <w:rFonts w:ascii="Consolas" w:hAnsi="Consolas"/>
          <w:sz w:val="17"/>
          <w:shd w:val="clear" w:color="auto" w:fill="F4F4F4"/>
        </w:rPr>
        <w:t>_path</w:t>
      </w:r>
      <w:proofErr w:type="spellEnd"/>
      <w:r>
        <w:rPr>
          <w:rFonts w:ascii="Consolas" w:hAnsi="Consolas"/>
          <w:sz w:val="17"/>
          <w:shd w:val="clear" w:color="auto" w:fill="F4F4F4"/>
        </w:rPr>
        <w:t>("chat_log.txt"), "a", encoding="utf-8") as f:</w:t>
      </w:r>
    </w:p>
    <w:p w14:paraId="0C39FD83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    </w:t>
      </w: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f.write</w:t>
      </w:r>
      <w:proofErr w:type="spellEnd"/>
      <w:proofErr w:type="gramEnd"/>
      <w:r>
        <w:rPr>
          <w:rFonts w:ascii="Consolas" w:hAnsi="Consolas"/>
          <w:sz w:val="17"/>
          <w:shd w:val="clear" w:color="auto" w:fill="F4F4F4"/>
        </w:rPr>
        <w:t>("Q: %s\</w:t>
      </w:r>
      <w:proofErr w:type="spellStart"/>
      <w:r>
        <w:rPr>
          <w:rFonts w:ascii="Consolas" w:hAnsi="Consolas"/>
          <w:sz w:val="17"/>
          <w:shd w:val="clear" w:color="auto" w:fill="F4F4F4"/>
        </w:rPr>
        <w:t>nA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: %s\n\n" % (q, </w:t>
      </w:r>
      <w:proofErr w:type="spellStart"/>
      <w:r>
        <w:rPr>
          <w:rFonts w:ascii="Consolas" w:hAnsi="Consolas"/>
          <w:sz w:val="17"/>
          <w:shd w:val="clear" w:color="auto" w:fill="F4F4F4"/>
        </w:rPr>
        <w:t>ans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))   # </w:t>
      </w:r>
      <w:proofErr w:type="spellStart"/>
      <w:r>
        <w:rPr>
          <w:rFonts w:ascii="Consolas" w:hAnsi="Consolas"/>
          <w:sz w:val="17"/>
          <w:shd w:val="clear" w:color="auto" w:fill="F4F4F4"/>
        </w:rPr>
        <w:t>追加对话日志</w:t>
      </w:r>
      <w:proofErr w:type="spellEnd"/>
    </w:p>
    <w:p w14:paraId="27BF47E2" w14:textId="77777777" w:rsidR="00D347A5" w:rsidRDefault="00D347A5">
      <w:pPr>
        <w:spacing w:line="240" w:lineRule="auto"/>
        <w:rPr>
          <w:rFonts w:hint="eastAsia"/>
        </w:rPr>
      </w:pPr>
    </w:p>
    <w:p w14:paraId="703572E7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四个设计意图（</w:t>
      </w:r>
      <w:r>
        <w:rPr>
          <w:rFonts w:hint="eastAsia"/>
          <w:b/>
          <w:lang w:eastAsia="zh-CN"/>
        </w:rPr>
        <w:t>自己</w:t>
      </w:r>
      <w:r>
        <w:rPr>
          <w:b/>
          <w:lang w:eastAsia="zh-CN"/>
        </w:rPr>
        <w:t>要能讲出来）：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83"/>
        <w:gridCol w:w="3583"/>
        <w:gridCol w:w="2864"/>
      </w:tblGrid>
      <w:tr w:rsidR="00D347A5" w14:paraId="27DF237D" w14:textId="77777777">
        <w:trPr>
          <w:jc w:val="center"/>
        </w:trPr>
        <w:tc>
          <w:tcPr>
            <w:tcW w:w="2304" w:type="dxa"/>
          </w:tcPr>
          <w:p w14:paraId="4D8604E6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代码位置</w:t>
            </w:r>
            <w:proofErr w:type="spellEnd"/>
          </w:p>
        </w:tc>
        <w:tc>
          <w:tcPr>
            <w:tcW w:w="4752" w:type="dxa"/>
          </w:tcPr>
          <w:p w14:paraId="2976C47F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为什么这样写</w:t>
            </w:r>
            <w:proofErr w:type="spellEnd"/>
          </w:p>
        </w:tc>
        <w:tc>
          <w:tcPr>
            <w:tcW w:w="3744" w:type="dxa"/>
          </w:tcPr>
          <w:p w14:paraId="4C5D06EA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你若不这样写会怎样</w:t>
            </w:r>
            <w:proofErr w:type="spellEnd"/>
          </w:p>
        </w:tc>
      </w:tr>
      <w:tr w:rsidR="00D347A5" w14:paraId="7D4E5D40" w14:textId="77777777">
        <w:trPr>
          <w:jc w:val="center"/>
        </w:trPr>
        <w:tc>
          <w:tcPr>
            <w:tcW w:w="2304" w:type="dxa"/>
          </w:tcPr>
          <w:p w14:paraId="36613C24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sz w:val="18"/>
              </w:rPr>
              <w:t>weekpath.load</w:t>
            </w:r>
            <w:proofErr w:type="gramEnd"/>
            <w:r>
              <w:rPr>
                <w:sz w:val="18"/>
              </w:rPr>
              <w:t>_env</w:t>
            </w:r>
            <w:proofErr w:type="spellEnd"/>
            <w:r>
              <w:rPr>
                <w:sz w:val="18"/>
              </w:rPr>
              <w:t>()</w:t>
            </w:r>
          </w:p>
        </w:tc>
        <w:tc>
          <w:tcPr>
            <w:tcW w:w="4752" w:type="dxa"/>
          </w:tcPr>
          <w:p w14:paraId="4B4D00BA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Windows 下 </w:t>
            </w:r>
            <w:proofErr w:type="spellStart"/>
            <w:proofErr w:type="gramStart"/>
            <w:r>
              <w:rPr>
                <w:sz w:val="18"/>
              </w:rPr>
              <w:t>os.getenv</w:t>
            </w:r>
            <w:proofErr w:type="spellEnd"/>
            <w:proofErr w:type="gramEnd"/>
            <w:r>
              <w:rPr>
                <w:sz w:val="18"/>
              </w:rPr>
              <w:t xml:space="preserve">() </w:t>
            </w:r>
            <w:proofErr w:type="spellStart"/>
            <w:r>
              <w:rPr>
                <w:sz w:val="18"/>
              </w:rPr>
              <w:t>读不到</w:t>
            </w:r>
            <w:proofErr w:type="spellEnd"/>
            <w:r>
              <w:rPr>
                <w:sz w:val="18"/>
              </w:rPr>
              <w:t xml:space="preserve"> .env </w:t>
            </w:r>
            <w:proofErr w:type="spellStart"/>
            <w:r>
              <w:rPr>
                <w:sz w:val="18"/>
              </w:rPr>
              <w:t>文件，必须显式加载</w:t>
            </w:r>
            <w:proofErr w:type="spellEnd"/>
          </w:p>
        </w:tc>
        <w:tc>
          <w:tcPr>
            <w:tcW w:w="3744" w:type="dxa"/>
          </w:tcPr>
          <w:p w14:paraId="6421BCA1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配好了 .env 程序却说"未设置密钥"，白折腾半小时</w:t>
            </w:r>
          </w:p>
        </w:tc>
      </w:tr>
      <w:tr w:rsidR="00D347A5" w14:paraId="2C48F457" w14:textId="77777777">
        <w:trPr>
          <w:jc w:val="center"/>
        </w:trPr>
        <w:tc>
          <w:tcPr>
            <w:tcW w:w="2304" w:type="dxa"/>
          </w:tcPr>
          <w:p w14:paraId="425C6E9D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get_</w:t>
            </w:r>
            <w:proofErr w:type="gramStart"/>
            <w:r>
              <w:rPr>
                <w:sz w:val="18"/>
              </w:rPr>
              <w:t>client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 </w:t>
            </w:r>
            <w:proofErr w:type="spellStart"/>
            <w:r>
              <w:rPr>
                <w:sz w:val="18"/>
              </w:rPr>
              <w:t>按需创建</w:t>
            </w:r>
            <w:proofErr w:type="spellEnd"/>
          </w:p>
        </w:tc>
        <w:tc>
          <w:tcPr>
            <w:tcW w:w="4752" w:type="dxa"/>
          </w:tcPr>
          <w:p w14:paraId="6F0C5B5E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把"缺密钥"变成可控的人话提示，而不是</w:t>
            </w:r>
            <w:proofErr w:type="spellEnd"/>
            <w:r>
              <w:rPr>
                <w:sz w:val="18"/>
              </w:rPr>
              <w:t xml:space="preserve"> import </w:t>
            </w:r>
            <w:proofErr w:type="spellStart"/>
            <w:r>
              <w:rPr>
                <w:sz w:val="18"/>
              </w:rPr>
              <w:t>时就崩</w:t>
            </w:r>
            <w:proofErr w:type="spellEnd"/>
          </w:p>
        </w:tc>
        <w:tc>
          <w:tcPr>
            <w:tcW w:w="3744" w:type="dxa"/>
          </w:tcPr>
          <w:p w14:paraId="481A194A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连"看个报错"都做不到，新手直接卡死</w:t>
            </w:r>
          </w:p>
        </w:tc>
      </w:tr>
      <w:tr w:rsidR="00D347A5" w14:paraId="131C3C21" w14:textId="77777777">
        <w:trPr>
          <w:jc w:val="center"/>
        </w:trPr>
        <w:tc>
          <w:tcPr>
            <w:tcW w:w="2304" w:type="dxa"/>
          </w:tcPr>
          <w:p w14:paraId="05D279E3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__main__ </w:t>
            </w:r>
            <w:proofErr w:type="spellStart"/>
            <w:r>
              <w:rPr>
                <w:sz w:val="18"/>
              </w:rPr>
              <w:t>里先检查密钥</w:t>
            </w:r>
            <w:proofErr w:type="spellEnd"/>
          </w:p>
        </w:tc>
        <w:tc>
          <w:tcPr>
            <w:tcW w:w="4752" w:type="dxa"/>
          </w:tcPr>
          <w:p w14:paraId="769AA97E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失败要失败得清楚：告诉用户"</w:t>
            </w:r>
            <w:proofErr w:type="gramStart"/>
            <w:r>
              <w:rPr>
                <w:sz w:val="18"/>
              </w:rPr>
              <w:t>复制</w:t>
            </w:r>
            <w:proofErr w:type="spellEnd"/>
            <w:r>
              <w:rPr>
                <w:sz w:val="18"/>
              </w:rPr>
              <w:t xml:space="preserve"> .</w:t>
            </w:r>
            <w:proofErr w:type="spellStart"/>
            <w:r>
              <w:rPr>
                <w:sz w:val="18"/>
              </w:rPr>
              <w:t>env</w:t>
            </w:r>
            <w:proofErr w:type="gramEnd"/>
            <w:r>
              <w:rPr>
                <w:sz w:val="18"/>
              </w:rPr>
              <w:t>.example</w:t>
            </w:r>
            <w:proofErr w:type="spellEnd"/>
            <w:r>
              <w:rPr>
                <w:sz w:val="18"/>
              </w:rPr>
              <w:t>"</w:t>
            </w:r>
          </w:p>
        </w:tc>
        <w:tc>
          <w:tcPr>
            <w:tcW w:w="3744" w:type="dxa"/>
          </w:tcPr>
          <w:p w14:paraId="2665312C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得到一串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OpenAIError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堆栈，不知道该干什么</w:t>
            </w:r>
            <w:proofErr w:type="spellEnd"/>
          </w:p>
        </w:tc>
      </w:tr>
      <w:tr w:rsidR="00D347A5" w14:paraId="34EC34AD" w14:textId="77777777">
        <w:trPr>
          <w:jc w:val="center"/>
        </w:trPr>
        <w:tc>
          <w:tcPr>
            <w:tcW w:w="2304" w:type="dxa"/>
          </w:tcPr>
          <w:p w14:paraId="3D3B7AFB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日志写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root_</w:t>
            </w:r>
            <w:proofErr w:type="gramStart"/>
            <w:r>
              <w:rPr>
                <w:sz w:val="18"/>
              </w:rPr>
              <w:t>path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4752" w:type="dxa"/>
          </w:tcPr>
          <w:p w14:paraId="2DE9C37B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产物</w:t>
            </w:r>
            <w:proofErr w:type="gramStart"/>
            <w:r>
              <w:rPr>
                <w:sz w:val="18"/>
                <w:lang w:eastAsia="zh-CN"/>
              </w:rPr>
              <w:t>固定落</w:t>
            </w:r>
            <w:proofErr w:type="gramEnd"/>
            <w:r>
              <w:rPr>
                <w:sz w:val="18"/>
                <w:lang w:eastAsia="zh-CN"/>
              </w:rPr>
              <w:t>代码包根目录，不管从哪个目录运行</w:t>
            </w:r>
          </w:p>
        </w:tc>
        <w:tc>
          <w:tcPr>
            <w:tcW w:w="3744" w:type="dxa"/>
          </w:tcPr>
          <w:p w14:paraId="7BFD066B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随手生成的</w:t>
            </w:r>
            <w:proofErr w:type="spellEnd"/>
            <w:r>
              <w:rPr>
                <w:sz w:val="18"/>
              </w:rPr>
              <w:t xml:space="preserve"> chat_log.txt </w:t>
            </w:r>
            <w:proofErr w:type="spellStart"/>
            <w:r>
              <w:rPr>
                <w:sz w:val="18"/>
              </w:rPr>
              <w:t>散落在各处</w:t>
            </w:r>
            <w:proofErr w:type="spellEnd"/>
            <w:proofErr w:type="gramStart"/>
            <w:r>
              <w:rPr>
                <w:sz w:val="18"/>
              </w:rPr>
              <w:t>，.</w:t>
            </w:r>
            <w:proofErr w:type="spellStart"/>
            <w:r>
              <w:rPr>
                <w:sz w:val="18"/>
              </w:rPr>
              <w:t>gitignore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拦不住</w:t>
            </w:r>
            <w:proofErr w:type="spellEnd"/>
          </w:p>
        </w:tc>
      </w:tr>
    </w:tbl>
    <w:p w14:paraId="64ADA9C9" w14:textId="77777777" w:rsidR="00D347A5" w:rsidRDefault="00000000">
      <w:pPr>
        <w:pStyle w:val="1"/>
        <w:spacing w:line="240" w:lineRule="auto"/>
        <w:rPr>
          <w:color w:val="auto"/>
          <w:lang w:eastAsia="zh-CN"/>
        </w:rPr>
      </w:pPr>
      <w:r>
        <w:rPr>
          <w:rFonts w:ascii="微软雅黑" w:eastAsia="微软雅黑" w:hAnsi="微软雅黑"/>
          <w:color w:val="auto"/>
          <w:lang w:eastAsia="zh-CN"/>
        </w:rPr>
        <w:t>六、课堂实验五步（学时2，约 30 分钟）</w:t>
      </w:r>
    </w:p>
    <w:p w14:paraId="75577529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第 1 步　跑通第一句：</w:t>
      </w:r>
    </w:p>
    <w:p w14:paraId="37368A60" w14:textId="77777777" w:rsidR="00D347A5" w:rsidRDefault="00000000">
      <w:pPr>
        <w:spacing w:after="0" w:line="240" w:lineRule="auto"/>
        <w:ind w:left="216"/>
        <w:rPr>
          <w:rFonts w:hint="eastAsia"/>
          <w:lang w:eastAsia="zh-CN"/>
        </w:rPr>
      </w:pPr>
      <w:r>
        <w:rPr>
          <w:rFonts w:ascii="Consolas" w:hAnsi="Consolas"/>
          <w:sz w:val="17"/>
          <w:shd w:val="clear" w:color="auto" w:fill="F4F4F4"/>
          <w:lang w:eastAsia="zh-CN"/>
        </w:rPr>
        <w:t xml:space="preserve">cd </w:t>
      </w:r>
      <w:r>
        <w:rPr>
          <w:rFonts w:ascii="Consolas" w:hAnsi="Consolas"/>
          <w:sz w:val="17"/>
          <w:shd w:val="clear" w:color="auto" w:fill="F4F4F4"/>
          <w:lang w:eastAsia="zh-CN"/>
        </w:rPr>
        <w:t>到代码包目录（或在任意目录用绝对路径都行）</w:t>
      </w:r>
    </w:p>
    <w:p w14:paraId="42674EAE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>python week04_API/week4_api_bot.py "</w:t>
      </w:r>
      <w:proofErr w:type="spellStart"/>
      <w:r>
        <w:rPr>
          <w:rFonts w:ascii="Consolas" w:hAnsi="Consolas"/>
          <w:sz w:val="17"/>
          <w:shd w:val="clear" w:color="auto" w:fill="F4F4F4"/>
        </w:rPr>
        <w:t>把字句的教学难点有哪些</w:t>
      </w:r>
      <w:proofErr w:type="spellEnd"/>
      <w:r>
        <w:rPr>
          <w:rFonts w:ascii="Consolas" w:hAnsi="Consolas"/>
          <w:sz w:val="17"/>
          <w:shd w:val="clear" w:color="auto" w:fill="F4F4F4"/>
        </w:rPr>
        <w:t>"</w:t>
      </w:r>
    </w:p>
    <w:p w14:paraId="10423FD5" w14:textId="77777777" w:rsidR="00D347A5" w:rsidRDefault="00000000">
      <w:pPr>
        <w:spacing w:line="240" w:lineRule="auto"/>
        <w:rPr>
          <w:rFonts w:hint="eastAsia"/>
        </w:rPr>
      </w:pPr>
      <w:r>
        <w:rPr>
          <w:b/>
        </w:rPr>
        <w:t xml:space="preserve">第 2 步　换 3 </w:t>
      </w:r>
      <w:proofErr w:type="spellStart"/>
      <w:r>
        <w:rPr>
          <w:b/>
        </w:rPr>
        <w:t>个你自己的学科问题（必须专业问题，不要问"你好</w:t>
      </w:r>
      <w:proofErr w:type="spellEnd"/>
      <w:r>
        <w:rPr>
          <w:b/>
        </w:rPr>
        <w:t>"）：</w:t>
      </w:r>
    </w:p>
    <w:p w14:paraId="589780F4" w14:textId="77777777" w:rsidR="00D347A5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>A轨示例：把字句的教学难点有哪些 / HSK4 级对词汇量的要求是多少 / 给一篇中级汉语作文写三段式评语</w:t>
      </w:r>
    </w:p>
    <w:p w14:paraId="473B01C8" w14:textId="77777777" w:rsidR="00D347A5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>B轨示例：把上面问题换成你学科的核心问题（如数学的函数概念易错点、英语的时态混淆）</w:t>
      </w:r>
    </w:p>
    <w:p w14:paraId="3DC03A23" w14:textId="77777777" w:rsidR="00D347A5" w:rsidRDefault="00000000">
      <w:pPr>
        <w:pStyle w:val="a0"/>
        <w:spacing w:line="240" w:lineRule="auto"/>
        <w:rPr>
          <w:rFonts w:hint="eastAsia"/>
        </w:rPr>
      </w:pPr>
      <w:proofErr w:type="spellStart"/>
      <w:r>
        <w:t>跑完后打开</w:t>
      </w:r>
      <w:proofErr w:type="spellEnd"/>
      <w:r>
        <w:t xml:space="preserve"> </w:t>
      </w:r>
      <w:proofErr w:type="spellStart"/>
      <w:r>
        <w:t>chat_log.txt，确认</w:t>
      </w:r>
      <w:proofErr w:type="spellEnd"/>
      <w:r>
        <w:t xml:space="preserve"> 3 </w:t>
      </w:r>
      <w:proofErr w:type="spellStart"/>
      <w:r>
        <w:t>次问答都追加进去了</w:t>
      </w:r>
      <w:proofErr w:type="spellEnd"/>
    </w:p>
    <w:p w14:paraId="12831A73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第 3 步　参数体验（填下表，这是评分点）：</w:t>
      </w:r>
    </w:p>
    <w:p w14:paraId="4A9A5710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>python week04_API/week4_api_bot.py "</w:t>
      </w:r>
      <w:proofErr w:type="spellStart"/>
      <w:r>
        <w:rPr>
          <w:rFonts w:ascii="Consolas" w:hAnsi="Consolas"/>
          <w:sz w:val="17"/>
          <w:shd w:val="clear" w:color="auto" w:fill="F4F4F4"/>
        </w:rPr>
        <w:t>用一句话说明什么是把字句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"        # </w:t>
      </w:r>
      <w:proofErr w:type="spellStart"/>
      <w:r>
        <w:rPr>
          <w:rFonts w:ascii="Consolas" w:hAnsi="Consolas"/>
          <w:sz w:val="17"/>
          <w:shd w:val="clear" w:color="auto" w:fill="F4F4F4"/>
        </w:rPr>
        <w:t>感受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response </w:t>
      </w:r>
      <w:proofErr w:type="spellStart"/>
      <w:r>
        <w:rPr>
          <w:rFonts w:ascii="Consolas" w:hAnsi="Consolas"/>
          <w:sz w:val="17"/>
          <w:shd w:val="clear" w:color="auto" w:fill="F4F4F4"/>
        </w:rPr>
        <w:t>速度</w:t>
      </w:r>
      <w:proofErr w:type="spellEnd"/>
    </w:p>
    <w:p w14:paraId="1E0ADDE0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# </w:t>
      </w:r>
      <w:proofErr w:type="spellStart"/>
      <w:r>
        <w:rPr>
          <w:rFonts w:ascii="Consolas" w:hAnsi="Consolas"/>
          <w:sz w:val="17"/>
          <w:shd w:val="clear" w:color="auto" w:fill="F4F4F4"/>
        </w:rPr>
        <w:t>直接在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Python </w:t>
      </w:r>
      <w:proofErr w:type="spellStart"/>
      <w:r>
        <w:rPr>
          <w:rFonts w:ascii="Consolas" w:hAnsi="Consolas"/>
          <w:sz w:val="17"/>
          <w:shd w:val="clear" w:color="auto" w:fill="F4F4F4"/>
        </w:rPr>
        <w:t>里改参数对比（改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</w:t>
      </w:r>
      <w:proofErr w:type="gramStart"/>
      <w:r>
        <w:rPr>
          <w:rFonts w:ascii="Consolas" w:hAnsi="Consolas"/>
          <w:sz w:val="17"/>
          <w:shd w:val="clear" w:color="auto" w:fill="F4F4F4"/>
        </w:rPr>
        <w:t>ask(</w:t>
      </w:r>
      <w:proofErr w:type="gramEnd"/>
      <w:r>
        <w:rPr>
          <w:rFonts w:ascii="Consolas" w:hAnsi="Consolas"/>
          <w:sz w:val="17"/>
          <w:shd w:val="clear" w:color="auto" w:fill="F4F4F4"/>
        </w:rPr>
        <w:t xml:space="preserve">) </w:t>
      </w:r>
      <w:proofErr w:type="spellStart"/>
      <w:r>
        <w:rPr>
          <w:rFonts w:ascii="Consolas" w:hAnsi="Consolas"/>
          <w:sz w:val="17"/>
          <w:shd w:val="clear" w:color="auto" w:fill="F4F4F4"/>
        </w:rPr>
        <w:t>的默认值即可</w:t>
      </w:r>
      <w:proofErr w:type="spellEnd"/>
      <w:r>
        <w:rPr>
          <w:rFonts w:ascii="Consolas" w:hAnsi="Consolas"/>
          <w:sz w:val="17"/>
          <w:shd w:val="clear" w:color="auto" w:fill="F4F4F4"/>
        </w:rPr>
        <w:t>）：</w:t>
      </w:r>
    </w:p>
    <w:p w14:paraId="21EEA4C8" w14:textId="77777777" w:rsidR="00D347A5" w:rsidRDefault="00000000">
      <w:pPr>
        <w:spacing w:after="0" w:line="240" w:lineRule="auto"/>
        <w:ind w:left="216"/>
        <w:rPr>
          <w:rFonts w:hint="eastAsia"/>
        </w:rPr>
      </w:pPr>
      <w:proofErr w:type="gramStart"/>
      <w:r>
        <w:rPr>
          <w:rFonts w:ascii="Consolas" w:hAnsi="Consolas"/>
          <w:sz w:val="17"/>
          <w:shd w:val="clear" w:color="auto" w:fill="F4F4F4"/>
        </w:rPr>
        <w:t>ask(</w:t>
      </w:r>
      <w:proofErr w:type="gramEnd"/>
      <w:r>
        <w:rPr>
          <w:rFonts w:ascii="Consolas" w:hAnsi="Consolas"/>
          <w:sz w:val="17"/>
          <w:shd w:val="clear" w:color="auto" w:fill="F4F4F4"/>
        </w:rPr>
        <w:t>"</w:t>
      </w:r>
      <w:proofErr w:type="spellStart"/>
      <w:r>
        <w:rPr>
          <w:rFonts w:ascii="Consolas" w:hAnsi="Consolas"/>
          <w:sz w:val="17"/>
          <w:shd w:val="clear" w:color="auto" w:fill="F4F4F4"/>
        </w:rPr>
        <w:t>用一句话说明什么是把字句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", temperature=0.0, </w:t>
      </w:r>
      <w:proofErr w:type="spellStart"/>
      <w:r>
        <w:rPr>
          <w:rFonts w:ascii="Consolas" w:hAnsi="Consolas"/>
          <w:sz w:val="17"/>
          <w:shd w:val="clear" w:color="auto" w:fill="F4F4F4"/>
        </w:rPr>
        <w:t>max_tokens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=15)   # </w:t>
      </w:r>
      <w:proofErr w:type="spellStart"/>
      <w:r>
        <w:rPr>
          <w:rFonts w:ascii="Consolas" w:hAnsi="Consolas"/>
          <w:sz w:val="17"/>
          <w:shd w:val="clear" w:color="auto" w:fill="F4F4F4"/>
        </w:rPr>
        <w:t>看截断</w:t>
      </w:r>
      <w:proofErr w:type="spellEnd"/>
    </w:p>
    <w:p w14:paraId="5B344E4B" w14:textId="77777777" w:rsidR="00D347A5" w:rsidRDefault="00000000">
      <w:pPr>
        <w:spacing w:after="0" w:line="240" w:lineRule="auto"/>
        <w:ind w:left="216"/>
        <w:rPr>
          <w:rFonts w:hint="eastAsia"/>
        </w:rPr>
      </w:pPr>
      <w:proofErr w:type="gramStart"/>
      <w:r>
        <w:rPr>
          <w:rFonts w:ascii="Consolas" w:hAnsi="Consolas"/>
          <w:sz w:val="17"/>
          <w:shd w:val="clear" w:color="auto" w:fill="F4F4F4"/>
        </w:rPr>
        <w:t>ask(</w:t>
      </w:r>
      <w:proofErr w:type="gramEnd"/>
      <w:r>
        <w:rPr>
          <w:rFonts w:ascii="Consolas" w:hAnsi="Consolas"/>
          <w:sz w:val="17"/>
          <w:shd w:val="clear" w:color="auto" w:fill="F4F4F4"/>
        </w:rPr>
        <w:t>"</w:t>
      </w:r>
      <w:proofErr w:type="spellStart"/>
      <w:r>
        <w:rPr>
          <w:rFonts w:ascii="Consolas" w:hAnsi="Consolas"/>
          <w:sz w:val="17"/>
          <w:shd w:val="clear" w:color="auto" w:fill="F4F4F4"/>
        </w:rPr>
        <w:t>用一句话说明什么是把字句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", temperature=1.5, </w:t>
      </w:r>
      <w:proofErr w:type="spellStart"/>
      <w:r>
        <w:rPr>
          <w:rFonts w:ascii="Consolas" w:hAnsi="Consolas"/>
          <w:sz w:val="17"/>
          <w:shd w:val="clear" w:color="auto" w:fill="F4F4F4"/>
        </w:rPr>
        <w:t>max_tokens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=60)   # </w:t>
      </w:r>
      <w:proofErr w:type="spellStart"/>
      <w:r>
        <w:rPr>
          <w:rFonts w:ascii="Consolas" w:hAnsi="Consolas"/>
          <w:sz w:val="17"/>
          <w:shd w:val="clear" w:color="auto" w:fill="F4F4F4"/>
        </w:rPr>
        <w:t>看发散</w:t>
      </w:r>
      <w:proofErr w:type="spellEnd"/>
    </w:p>
    <w:tbl>
      <w:tblPr>
        <w:tblStyle w:val="af4"/>
        <w:tblW w:w="4999" w:type="pct"/>
        <w:jc w:val="center"/>
        <w:tblLook w:val="04A0" w:firstRow="1" w:lastRow="0" w:firstColumn="1" w:lastColumn="0" w:noHBand="0" w:noVBand="1"/>
      </w:tblPr>
      <w:tblGrid>
        <w:gridCol w:w="3044"/>
        <w:gridCol w:w="1660"/>
        <w:gridCol w:w="3924"/>
      </w:tblGrid>
      <w:tr w:rsidR="00D347A5" w14:paraId="45C964CF" w14:textId="77777777">
        <w:trPr>
          <w:jc w:val="center"/>
        </w:trPr>
        <w:tc>
          <w:tcPr>
            <w:tcW w:w="1763" w:type="pct"/>
          </w:tcPr>
          <w:p w14:paraId="00AC7196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参数</w:t>
            </w:r>
            <w:proofErr w:type="spellEnd"/>
          </w:p>
        </w:tc>
        <w:tc>
          <w:tcPr>
            <w:tcW w:w="962" w:type="pct"/>
          </w:tcPr>
          <w:p w14:paraId="728E2EE7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你填的值</w:t>
            </w:r>
            <w:proofErr w:type="spellEnd"/>
          </w:p>
        </w:tc>
        <w:tc>
          <w:tcPr>
            <w:tcW w:w="2273" w:type="pct"/>
          </w:tcPr>
          <w:p w14:paraId="53AA4296" w14:textId="77777777" w:rsidR="00D347A5" w:rsidRDefault="00000000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sz w:val="19"/>
                <w:lang w:eastAsia="zh-CN"/>
              </w:rPr>
              <w:t>观察到的现象（自己写）</w:t>
            </w:r>
          </w:p>
        </w:tc>
      </w:tr>
      <w:tr w:rsidR="00D347A5" w14:paraId="49CDD7CA" w14:textId="77777777">
        <w:trPr>
          <w:jc w:val="center"/>
        </w:trPr>
        <w:tc>
          <w:tcPr>
            <w:tcW w:w="1763" w:type="pct"/>
          </w:tcPr>
          <w:p w14:paraId="5A2D3DC0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temperature = 0.0</w:t>
            </w:r>
          </w:p>
        </w:tc>
        <w:tc>
          <w:tcPr>
            <w:tcW w:w="962" w:type="pct"/>
          </w:tcPr>
          <w:p w14:paraId="14A6E5D0" w14:textId="677300B6" w:rsidR="00D347A5" w:rsidRDefault="006A78D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0.0</w:t>
            </w:r>
          </w:p>
        </w:tc>
        <w:tc>
          <w:tcPr>
            <w:tcW w:w="2273" w:type="pct"/>
          </w:tcPr>
          <w:p w14:paraId="61CB2817" w14:textId="1DC25477" w:rsidR="00D347A5" w:rsidRDefault="006A78D8">
            <w:pPr>
              <w:spacing w:after="0" w:line="240" w:lineRule="auto"/>
              <w:rPr>
                <w:rFonts w:hint="eastAsia"/>
                <w:lang w:eastAsia="zh-CN"/>
              </w:rPr>
            </w:pPr>
            <w:r w:rsidRPr="006A78D8">
              <w:rPr>
                <w:lang w:eastAsia="zh-CN"/>
              </w:rPr>
              <w:t>AI回答非常标准、严谨，像教科书原文，没有太多随机发挥</w:t>
            </w:r>
          </w:p>
        </w:tc>
      </w:tr>
      <w:tr w:rsidR="00D347A5" w14:paraId="3F29EB1A" w14:textId="77777777">
        <w:trPr>
          <w:jc w:val="center"/>
        </w:trPr>
        <w:tc>
          <w:tcPr>
            <w:tcW w:w="1763" w:type="pct"/>
          </w:tcPr>
          <w:p w14:paraId="78DC4DA0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temperature = 1.5</w:t>
            </w:r>
          </w:p>
        </w:tc>
        <w:tc>
          <w:tcPr>
            <w:tcW w:w="962" w:type="pct"/>
          </w:tcPr>
          <w:p w14:paraId="369AECE2" w14:textId="5160DD9F" w:rsidR="00D347A5" w:rsidRDefault="006A78D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1.5</w:t>
            </w:r>
          </w:p>
        </w:tc>
        <w:tc>
          <w:tcPr>
            <w:tcW w:w="2273" w:type="pct"/>
          </w:tcPr>
          <w:p w14:paraId="707E7A62" w14:textId="56886D6D" w:rsidR="00D347A5" w:rsidRDefault="006A78D8">
            <w:pPr>
              <w:spacing w:after="0" w:line="240" w:lineRule="auto"/>
              <w:rPr>
                <w:rFonts w:hint="eastAsia"/>
                <w:lang w:eastAsia="zh-CN"/>
              </w:rPr>
            </w:pPr>
            <w:r w:rsidRPr="006A78D8">
              <w:rPr>
                <w:lang w:eastAsia="zh-CN"/>
              </w:rPr>
              <w:t>AI回答具有一定的创意，措辞发生了变化，显得更灵活</w:t>
            </w:r>
          </w:p>
        </w:tc>
      </w:tr>
      <w:tr w:rsidR="00D347A5" w14:paraId="30BAC113" w14:textId="77777777">
        <w:trPr>
          <w:jc w:val="center"/>
        </w:trPr>
        <w:tc>
          <w:tcPr>
            <w:tcW w:w="1763" w:type="pct"/>
          </w:tcPr>
          <w:p w14:paraId="462D14B2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max_tokens</w:t>
            </w:r>
            <w:proofErr w:type="spellEnd"/>
            <w:r>
              <w:rPr>
                <w:sz w:val="18"/>
              </w:rPr>
              <w:t xml:space="preserve"> = 15</w:t>
            </w:r>
          </w:p>
        </w:tc>
        <w:tc>
          <w:tcPr>
            <w:tcW w:w="962" w:type="pct"/>
          </w:tcPr>
          <w:p w14:paraId="4A7FB8BF" w14:textId="333EB06C" w:rsidR="00D347A5" w:rsidRDefault="006A78D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15</w:t>
            </w:r>
          </w:p>
        </w:tc>
        <w:tc>
          <w:tcPr>
            <w:tcW w:w="2273" w:type="pct"/>
          </w:tcPr>
          <w:p w14:paraId="20DF4730" w14:textId="23F05DEF" w:rsidR="00D347A5" w:rsidRDefault="006A78D8">
            <w:pPr>
              <w:spacing w:after="0" w:line="240" w:lineRule="auto"/>
              <w:rPr>
                <w:rFonts w:hint="eastAsia"/>
                <w:lang w:eastAsia="zh-CN"/>
              </w:rPr>
            </w:pPr>
            <w:r w:rsidRPr="006A78D8">
              <w:rPr>
                <w:lang w:eastAsia="zh-CN"/>
              </w:rPr>
              <w:t>AI的回答被硬截断，话没说完，说明该参数控制回答长度</w:t>
            </w:r>
          </w:p>
        </w:tc>
      </w:tr>
      <w:tr w:rsidR="00D347A5" w14:paraId="55A5BA3C" w14:textId="77777777">
        <w:trPr>
          <w:jc w:val="center"/>
        </w:trPr>
        <w:tc>
          <w:tcPr>
            <w:tcW w:w="1763" w:type="pct"/>
          </w:tcPr>
          <w:p w14:paraId="078DB811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max_tokens</w:t>
            </w:r>
            <w:proofErr w:type="spellEnd"/>
            <w:r>
              <w:rPr>
                <w:sz w:val="18"/>
              </w:rPr>
              <w:t xml:space="preserve"> = 800</w:t>
            </w:r>
          </w:p>
        </w:tc>
        <w:tc>
          <w:tcPr>
            <w:tcW w:w="962" w:type="pct"/>
          </w:tcPr>
          <w:p w14:paraId="62DB268F" w14:textId="1A244EE5" w:rsidR="00D347A5" w:rsidRDefault="006A78D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800</w:t>
            </w:r>
          </w:p>
        </w:tc>
        <w:tc>
          <w:tcPr>
            <w:tcW w:w="2273" w:type="pct"/>
          </w:tcPr>
          <w:p w14:paraId="0C63399C" w14:textId="1F67AE8B" w:rsidR="00D347A5" w:rsidRDefault="006A78D8">
            <w:pPr>
              <w:spacing w:after="0" w:line="240" w:lineRule="auto"/>
              <w:rPr>
                <w:rFonts w:hint="eastAsia"/>
                <w:lang w:eastAsia="zh-CN"/>
              </w:rPr>
            </w:pPr>
            <w:r w:rsidRPr="006A78D8">
              <w:rPr>
                <w:lang w:eastAsia="zh-CN"/>
              </w:rPr>
              <w:t>AI能完整说完一句话，给出了完整的定义</w:t>
            </w:r>
          </w:p>
        </w:tc>
      </w:tr>
    </w:tbl>
    <w:p w14:paraId="51E68236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 xml:space="preserve">第 4 步　</w:t>
      </w:r>
      <w:proofErr w:type="gramStart"/>
      <w:r>
        <w:rPr>
          <w:b/>
          <w:lang w:eastAsia="zh-CN"/>
        </w:rPr>
        <w:t>算这次</w:t>
      </w:r>
      <w:proofErr w:type="gramEnd"/>
      <w:r>
        <w:rPr>
          <w:b/>
          <w:lang w:eastAsia="zh-CN"/>
        </w:rPr>
        <w:t>花了多少钱：</w:t>
      </w:r>
    </w:p>
    <w:p w14:paraId="131E3979" w14:textId="77777777" w:rsidR="00D347A5" w:rsidRDefault="00000000">
      <w:pPr>
        <w:spacing w:line="240" w:lineRule="auto"/>
        <w:rPr>
          <w:rFonts w:hint="eastAsia"/>
        </w:rPr>
      </w:pPr>
      <w:proofErr w:type="spellStart"/>
      <w:r>
        <w:rPr>
          <w:sz w:val="20"/>
        </w:rPr>
        <w:t>响应对象里带着用量，Python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里这样取：</w:t>
      </w:r>
      <w:proofErr w:type="gramStart"/>
      <w:r>
        <w:rPr>
          <w:sz w:val="20"/>
        </w:rPr>
        <w:t>r.usage</w:t>
      </w:r>
      <w:proofErr w:type="gramEnd"/>
      <w:r>
        <w:rPr>
          <w:sz w:val="20"/>
        </w:rPr>
        <w:t>.prompt_tokens</w:t>
      </w:r>
      <w:proofErr w:type="spellEnd"/>
      <w:r>
        <w:rPr>
          <w:sz w:val="20"/>
        </w:rPr>
        <w:t xml:space="preserve"> / </w:t>
      </w:r>
      <w:proofErr w:type="spellStart"/>
      <w:r>
        <w:rPr>
          <w:sz w:val="20"/>
        </w:rPr>
        <w:t>r.usage.completion_tokens</w:t>
      </w:r>
      <w:proofErr w:type="spellEnd"/>
      <w:r>
        <w:rPr>
          <w:sz w:val="20"/>
        </w:rPr>
        <w:t>。</w:t>
      </w:r>
    </w:p>
    <w:p w14:paraId="098F80FF" w14:textId="77777777" w:rsidR="00D347A5" w:rsidRDefault="00000000">
      <w:pPr>
        <w:spacing w:after="0" w:line="240" w:lineRule="auto"/>
        <w:ind w:left="216"/>
        <w:rPr>
          <w:rFonts w:hint="eastAsia"/>
        </w:rPr>
      </w:pPr>
      <w:proofErr w:type="spellStart"/>
      <w:r>
        <w:rPr>
          <w:rFonts w:ascii="Consolas" w:hAnsi="Consolas"/>
          <w:sz w:val="17"/>
          <w:shd w:val="clear" w:color="auto" w:fill="F4F4F4"/>
        </w:rPr>
        <w:t>费用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= </w:t>
      </w:r>
      <w:proofErr w:type="spellStart"/>
      <w:r>
        <w:rPr>
          <w:rFonts w:ascii="Consolas" w:hAnsi="Consolas"/>
          <w:sz w:val="17"/>
          <w:shd w:val="clear" w:color="auto" w:fill="F4F4F4"/>
        </w:rPr>
        <w:t>输入</w:t>
      </w:r>
      <w:r>
        <w:rPr>
          <w:rFonts w:ascii="Consolas" w:hAnsi="Consolas"/>
          <w:sz w:val="17"/>
          <w:shd w:val="clear" w:color="auto" w:fill="F4F4F4"/>
        </w:rPr>
        <w:t>token</w:t>
      </w:r>
      <w:r>
        <w:rPr>
          <w:rFonts w:ascii="Consolas" w:hAnsi="Consolas"/>
          <w:sz w:val="17"/>
          <w:shd w:val="clear" w:color="auto" w:fill="F4F4F4"/>
        </w:rPr>
        <w:t>数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× </w:t>
      </w:r>
      <w:proofErr w:type="spellStart"/>
      <w:r>
        <w:rPr>
          <w:rFonts w:ascii="Consolas" w:hAnsi="Consolas"/>
          <w:sz w:val="17"/>
          <w:shd w:val="clear" w:color="auto" w:fill="F4F4F4"/>
        </w:rPr>
        <w:t>输入单价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+ </w:t>
      </w:r>
      <w:proofErr w:type="spellStart"/>
      <w:r>
        <w:rPr>
          <w:rFonts w:ascii="Consolas" w:hAnsi="Consolas"/>
          <w:sz w:val="17"/>
          <w:shd w:val="clear" w:color="auto" w:fill="F4F4F4"/>
        </w:rPr>
        <w:t>输出</w:t>
      </w:r>
      <w:r>
        <w:rPr>
          <w:rFonts w:ascii="Consolas" w:hAnsi="Consolas"/>
          <w:sz w:val="17"/>
          <w:shd w:val="clear" w:color="auto" w:fill="F4F4F4"/>
        </w:rPr>
        <w:t>token</w:t>
      </w:r>
      <w:r>
        <w:rPr>
          <w:rFonts w:ascii="Consolas" w:hAnsi="Consolas"/>
          <w:sz w:val="17"/>
          <w:shd w:val="clear" w:color="auto" w:fill="F4F4F4"/>
        </w:rPr>
        <w:t>数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× </w:t>
      </w:r>
      <w:proofErr w:type="spellStart"/>
      <w:r>
        <w:rPr>
          <w:rFonts w:ascii="Consolas" w:hAnsi="Consolas"/>
          <w:sz w:val="17"/>
          <w:shd w:val="clear" w:color="auto" w:fill="F4F4F4"/>
        </w:rPr>
        <w:t>输出单价</w:t>
      </w:r>
      <w:proofErr w:type="spellEnd"/>
    </w:p>
    <w:p w14:paraId="6154664A" w14:textId="77777777" w:rsidR="00D347A5" w:rsidRDefault="00000000">
      <w:pPr>
        <w:spacing w:after="0" w:line="240" w:lineRule="auto"/>
        <w:ind w:left="216"/>
        <w:rPr>
          <w:rFonts w:hint="eastAsia"/>
          <w:lang w:eastAsia="zh-CN"/>
        </w:rPr>
      </w:pPr>
      <w:r>
        <w:rPr>
          <w:rFonts w:ascii="Consolas" w:hAnsi="Consolas"/>
          <w:sz w:val="17"/>
          <w:shd w:val="clear" w:color="auto" w:fill="F4F4F4"/>
          <w:lang w:eastAsia="zh-CN"/>
        </w:rPr>
        <w:t>（单价以你所选</w:t>
      </w:r>
      <w:proofErr w:type="gramStart"/>
      <w:r>
        <w:rPr>
          <w:rFonts w:ascii="Consolas" w:hAnsi="Consolas"/>
          <w:sz w:val="17"/>
          <w:shd w:val="clear" w:color="auto" w:fill="F4F4F4"/>
          <w:lang w:eastAsia="zh-CN"/>
        </w:rPr>
        <w:t>平台官网</w:t>
      </w:r>
      <w:proofErr w:type="gramEnd"/>
      <w:r>
        <w:rPr>
          <w:rFonts w:ascii="Consolas" w:hAnsi="Consolas"/>
          <w:sz w:val="17"/>
          <w:shd w:val="clear" w:color="auto" w:fill="F4F4F4"/>
          <w:lang w:eastAsia="zh-CN"/>
        </w:rPr>
        <w:t>"</w:t>
      </w:r>
      <w:r>
        <w:rPr>
          <w:rFonts w:ascii="Consolas" w:hAnsi="Consolas"/>
          <w:sz w:val="17"/>
          <w:shd w:val="clear" w:color="auto" w:fill="F4F4F4"/>
          <w:lang w:eastAsia="zh-CN"/>
        </w:rPr>
        <w:t>价格</w:t>
      </w:r>
      <w:r>
        <w:rPr>
          <w:rFonts w:ascii="Consolas" w:hAnsi="Consolas"/>
          <w:sz w:val="17"/>
          <w:shd w:val="clear" w:color="auto" w:fill="F4F4F4"/>
          <w:lang w:eastAsia="zh-CN"/>
        </w:rPr>
        <w:t>"</w:t>
      </w:r>
      <w:r>
        <w:rPr>
          <w:rFonts w:ascii="Consolas" w:hAnsi="Consolas"/>
          <w:sz w:val="17"/>
          <w:shd w:val="clear" w:color="auto" w:fill="F4F4F4"/>
          <w:lang w:eastAsia="zh-CN"/>
        </w:rPr>
        <w:t>页为准，各平台不同、且会调整）</w:t>
      </w:r>
    </w:p>
    <w:p w14:paraId="7DE512CD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第 5 步　故意制造两种失败，学会看懂它：</w:t>
      </w:r>
    </w:p>
    <w:p w14:paraId="580F2E38" w14:textId="77777777" w:rsidR="00D347A5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>把 .env 里的密钥值清空，</w:t>
      </w:r>
      <w:proofErr w:type="gramStart"/>
      <w:r>
        <w:rPr>
          <w:lang w:eastAsia="zh-CN"/>
        </w:rPr>
        <w:t>重跑</w:t>
      </w:r>
      <w:proofErr w:type="gramEnd"/>
      <w:r>
        <w:rPr>
          <w:lang w:eastAsia="zh-CN"/>
        </w:rPr>
        <w:t xml:space="preserve"> → 应出现友好提示（见第七节实测文本），而不是一堆堆栈</w:t>
      </w:r>
    </w:p>
    <w:p w14:paraId="596CFBF9" w14:textId="77777777" w:rsidR="00D347A5" w:rsidRDefault="00000000">
      <w:pPr>
        <w:pStyle w:val="a0"/>
        <w:spacing w:line="240" w:lineRule="auto"/>
        <w:rPr>
          <w:rFonts w:hint="eastAsia"/>
        </w:rPr>
      </w:pPr>
      <w:proofErr w:type="spellStart"/>
      <w:r>
        <w:t>断网（或把</w:t>
      </w:r>
      <w:proofErr w:type="spellEnd"/>
      <w:r>
        <w:t xml:space="preserve"> BASE_URL </w:t>
      </w:r>
      <w:proofErr w:type="spellStart"/>
      <w:r>
        <w:t>改成不存在的域名</w:t>
      </w:r>
      <w:proofErr w:type="spellEnd"/>
      <w:r>
        <w:t xml:space="preserve">）→ </w:t>
      </w:r>
      <w:proofErr w:type="spellStart"/>
      <w:r>
        <w:t>观察超时</w:t>
      </w:r>
      <w:proofErr w:type="spellEnd"/>
      <w:r>
        <w:t>/</w:t>
      </w:r>
      <w:proofErr w:type="spellStart"/>
      <w:r>
        <w:t>连接错误提示</w:t>
      </w:r>
      <w:proofErr w:type="spellEnd"/>
    </w:p>
    <w:p w14:paraId="450B734C" w14:textId="77777777" w:rsidR="00D347A5" w:rsidRDefault="00000000">
      <w:pPr>
        <w:pStyle w:val="1"/>
        <w:spacing w:line="240" w:lineRule="auto"/>
        <w:rPr>
          <w:color w:val="auto"/>
        </w:rPr>
      </w:pPr>
      <w:r>
        <w:rPr>
          <w:rFonts w:ascii="微软雅黑" w:eastAsia="微软雅黑" w:hAnsi="微软雅黑"/>
          <w:color w:val="auto"/>
        </w:rPr>
        <w:t xml:space="preserve">七、实测参考数据（2026-10-11，DeepSeek </w:t>
      </w:r>
      <w:proofErr w:type="spellStart"/>
      <w:r>
        <w:rPr>
          <w:rFonts w:ascii="微软雅黑" w:eastAsia="微软雅黑" w:hAnsi="微软雅黑"/>
          <w:color w:val="auto"/>
        </w:rPr>
        <w:t>deepseek</w:t>
      </w:r>
      <w:proofErr w:type="spellEnd"/>
      <w:r>
        <w:rPr>
          <w:rFonts w:ascii="微软雅黑" w:eastAsia="微软雅黑" w:hAnsi="微软雅黑"/>
          <w:color w:val="auto"/>
        </w:rPr>
        <w:t>-chat）</w:t>
      </w:r>
    </w:p>
    <w:p w14:paraId="6352FD67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sz w:val="20"/>
          <w:lang w:eastAsia="zh-CN"/>
        </w:rPr>
        <w:t>给你的机器人一个"正常"的基准，你测得对不上时回来对照这几条：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1828"/>
        <w:gridCol w:w="4025"/>
        <w:gridCol w:w="2777"/>
      </w:tblGrid>
      <w:tr w:rsidR="00D347A5" w14:paraId="3EB637E7" w14:textId="77777777">
        <w:trPr>
          <w:jc w:val="center"/>
        </w:trPr>
        <w:tc>
          <w:tcPr>
            <w:tcW w:w="1059" w:type="pct"/>
          </w:tcPr>
          <w:p w14:paraId="01D04D9C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2331" w:type="pct"/>
          </w:tcPr>
          <w:p w14:paraId="2F3E1072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实测值</w:t>
            </w:r>
            <w:proofErr w:type="spellEnd"/>
          </w:p>
        </w:tc>
        <w:tc>
          <w:tcPr>
            <w:tcW w:w="1608" w:type="pct"/>
          </w:tcPr>
          <w:p w14:paraId="7B09B6C9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说明</w:t>
            </w:r>
            <w:proofErr w:type="spellEnd"/>
          </w:p>
        </w:tc>
      </w:tr>
      <w:tr w:rsidR="00D347A5" w14:paraId="6AC83DC6" w14:textId="77777777">
        <w:trPr>
          <w:jc w:val="center"/>
        </w:trPr>
        <w:tc>
          <w:tcPr>
            <w:tcW w:w="1059" w:type="pct"/>
          </w:tcPr>
          <w:p w14:paraId="6F8B6E8F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首次调用耗时</w:t>
            </w:r>
            <w:proofErr w:type="spellEnd"/>
          </w:p>
        </w:tc>
        <w:tc>
          <w:tcPr>
            <w:tcW w:w="2331" w:type="pct"/>
          </w:tcPr>
          <w:p w14:paraId="531D5564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17.4 秒</w:t>
            </w:r>
          </w:p>
        </w:tc>
        <w:tc>
          <w:tcPr>
            <w:tcW w:w="1608" w:type="pct"/>
          </w:tcPr>
          <w:p w14:paraId="2761B778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含首次</w:t>
            </w:r>
            <w:proofErr w:type="spellEnd"/>
            <w:r>
              <w:rPr>
                <w:sz w:val="18"/>
              </w:rPr>
              <w:t xml:space="preserve"> TLS </w:t>
            </w:r>
            <w:proofErr w:type="spellStart"/>
            <w:r>
              <w:rPr>
                <w:sz w:val="18"/>
              </w:rPr>
              <w:t>握手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模型生成</w:t>
            </w:r>
            <w:proofErr w:type="spellEnd"/>
            <w:r>
              <w:rPr>
                <w:sz w:val="18"/>
              </w:rPr>
              <w:t xml:space="preserve"> 600+ </w:t>
            </w:r>
            <w:proofErr w:type="spellStart"/>
            <w:r>
              <w:rPr>
                <w:sz w:val="18"/>
              </w:rPr>
              <w:t>字长答案</w:t>
            </w:r>
            <w:proofErr w:type="spellEnd"/>
          </w:p>
        </w:tc>
      </w:tr>
      <w:tr w:rsidR="00D347A5" w14:paraId="0F6F9155" w14:textId="77777777">
        <w:trPr>
          <w:jc w:val="center"/>
        </w:trPr>
        <w:tc>
          <w:tcPr>
            <w:tcW w:w="1059" w:type="pct"/>
          </w:tcPr>
          <w:p w14:paraId="1EF6C433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热调用耗时</w:t>
            </w:r>
            <w:proofErr w:type="spellEnd"/>
          </w:p>
        </w:tc>
        <w:tc>
          <w:tcPr>
            <w:tcW w:w="2331" w:type="pct"/>
          </w:tcPr>
          <w:p w14:paraId="7BD1A853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0.7 – 1.4 秒</w:t>
            </w:r>
          </w:p>
        </w:tc>
        <w:tc>
          <w:tcPr>
            <w:tcW w:w="1608" w:type="pct"/>
          </w:tcPr>
          <w:p w14:paraId="35336327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同进程</w:t>
            </w:r>
            <w:proofErr w:type="gramEnd"/>
            <w:r>
              <w:rPr>
                <w:sz w:val="18"/>
                <w:lang w:eastAsia="zh-CN"/>
              </w:rPr>
              <w:t>内第二次起，机房网络完全够用</w:t>
            </w:r>
          </w:p>
        </w:tc>
      </w:tr>
      <w:tr w:rsidR="00D347A5" w14:paraId="4A333EBA" w14:textId="77777777">
        <w:trPr>
          <w:jc w:val="center"/>
        </w:trPr>
        <w:tc>
          <w:tcPr>
            <w:tcW w:w="1059" w:type="pct"/>
          </w:tcPr>
          <w:p w14:paraId="46272C44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一次问答用量</w:t>
            </w:r>
            <w:proofErr w:type="spellEnd"/>
          </w:p>
        </w:tc>
        <w:tc>
          <w:tcPr>
            <w:tcW w:w="2331" w:type="pct"/>
          </w:tcPr>
          <w:p w14:paraId="67DA03FE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输入</w:t>
            </w:r>
            <w:proofErr w:type="spellEnd"/>
            <w:r>
              <w:rPr>
                <w:sz w:val="18"/>
              </w:rPr>
              <w:t xml:space="preserve"> 11 + </w:t>
            </w:r>
            <w:proofErr w:type="spellStart"/>
            <w:r>
              <w:rPr>
                <w:sz w:val="18"/>
              </w:rPr>
              <w:t>输出</w:t>
            </w:r>
            <w:proofErr w:type="spellEnd"/>
            <w:r>
              <w:rPr>
                <w:sz w:val="18"/>
              </w:rPr>
              <w:t xml:space="preserve"> 49 = 60 tokens</w:t>
            </w:r>
          </w:p>
        </w:tc>
        <w:tc>
          <w:tcPr>
            <w:tcW w:w="1608" w:type="pct"/>
          </w:tcPr>
          <w:p w14:paraId="31D81891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问"用一句话说明什么是把字句"</w:t>
            </w:r>
          </w:p>
        </w:tc>
      </w:tr>
      <w:tr w:rsidR="00D347A5" w14:paraId="46E41691" w14:textId="77777777">
        <w:trPr>
          <w:jc w:val="center"/>
        </w:trPr>
        <w:tc>
          <w:tcPr>
            <w:tcW w:w="1059" w:type="pct"/>
          </w:tcPr>
          <w:p w14:paraId="2AFA4D6C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max_tokens</w:t>
            </w:r>
            <w:proofErr w:type="spellEnd"/>
            <w:r>
              <w:rPr>
                <w:sz w:val="18"/>
              </w:rPr>
              <w:t xml:space="preserve">=15 </w:t>
            </w:r>
            <w:proofErr w:type="spellStart"/>
            <w:r>
              <w:rPr>
                <w:sz w:val="18"/>
              </w:rPr>
              <w:t>的结果</w:t>
            </w:r>
            <w:proofErr w:type="spellEnd"/>
          </w:p>
        </w:tc>
        <w:tc>
          <w:tcPr>
            <w:tcW w:w="2331" w:type="pct"/>
          </w:tcPr>
          <w:p w14:paraId="5F78F8A1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“把字句是汉语中一种用介词"把"将动词的”</w:t>
            </w:r>
          </w:p>
        </w:tc>
        <w:tc>
          <w:tcPr>
            <w:tcW w:w="1608" w:type="pct"/>
          </w:tcPr>
          <w:p w14:paraId="3EE734DF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输出被硬截断成半句</w:t>
            </w:r>
            <w:proofErr w:type="spellEnd"/>
            <w:r>
              <w:rPr>
                <w:sz w:val="18"/>
              </w:rPr>
              <w:t>——</w:t>
            </w:r>
            <w:proofErr w:type="spellStart"/>
            <w:r>
              <w:rPr>
                <w:sz w:val="18"/>
              </w:rPr>
              <w:t>这就是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max_tokens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的作用</w:t>
            </w:r>
            <w:proofErr w:type="spellEnd"/>
          </w:p>
        </w:tc>
      </w:tr>
      <w:tr w:rsidR="00D347A5" w14:paraId="73FC18A3" w14:textId="77777777">
        <w:trPr>
          <w:jc w:val="center"/>
        </w:trPr>
        <w:tc>
          <w:tcPr>
            <w:tcW w:w="1059" w:type="pct"/>
          </w:tcPr>
          <w:p w14:paraId="3742A46C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缺密钥时的输出</w:t>
            </w:r>
            <w:proofErr w:type="spellEnd"/>
          </w:p>
        </w:tc>
        <w:tc>
          <w:tcPr>
            <w:tcW w:w="2331" w:type="pct"/>
          </w:tcPr>
          <w:p w14:paraId="12AAA4B8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错误：未设置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DEEPSEEK_API_KEY。处理：</w:t>
            </w:r>
            <w:proofErr w:type="gramStart"/>
            <w:r>
              <w:rPr>
                <w:sz w:val="18"/>
              </w:rPr>
              <w:t>复制</w:t>
            </w:r>
            <w:proofErr w:type="spellEnd"/>
            <w:r>
              <w:rPr>
                <w:sz w:val="18"/>
              </w:rPr>
              <w:t xml:space="preserve"> .</w:t>
            </w:r>
            <w:proofErr w:type="spellStart"/>
            <w:r>
              <w:rPr>
                <w:sz w:val="18"/>
              </w:rPr>
              <w:t>env</w:t>
            </w:r>
            <w:proofErr w:type="gramEnd"/>
            <w:r>
              <w:rPr>
                <w:sz w:val="18"/>
              </w:rPr>
              <w:t>.example</w:t>
            </w:r>
            <w:proofErr w:type="spellEnd"/>
            <w:r>
              <w:rPr>
                <w:sz w:val="18"/>
              </w:rPr>
              <w:t xml:space="preserve"> 为 .env…"</w:t>
            </w:r>
          </w:p>
        </w:tc>
        <w:tc>
          <w:tcPr>
            <w:tcW w:w="1608" w:type="pct"/>
          </w:tcPr>
          <w:p w14:paraId="377DE662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脚本第</w:t>
            </w:r>
            <w:proofErr w:type="spellEnd"/>
            <w:r>
              <w:rPr>
                <w:sz w:val="18"/>
              </w:rPr>
              <w:t xml:space="preserve"> 43–46 </w:t>
            </w:r>
            <w:proofErr w:type="spellStart"/>
            <w:r>
              <w:rPr>
                <w:sz w:val="18"/>
              </w:rPr>
              <w:t>行预检生效</w:t>
            </w:r>
            <w:proofErr w:type="spellEnd"/>
          </w:p>
        </w:tc>
      </w:tr>
    </w:tbl>
    <w:p w14:paraId="294A19A8" w14:textId="77777777" w:rsidR="00D347A5" w:rsidRDefault="00000000">
      <w:pPr>
        <w:pStyle w:val="1"/>
        <w:spacing w:line="240" w:lineRule="auto"/>
        <w:rPr>
          <w:color w:val="auto"/>
        </w:rPr>
      </w:pPr>
      <w:proofErr w:type="spellStart"/>
      <w:r>
        <w:rPr>
          <w:rFonts w:ascii="微软雅黑" w:eastAsia="微软雅黑" w:hAnsi="微软雅黑"/>
          <w:color w:val="auto"/>
        </w:rPr>
        <w:t>八、常见报错速查</w:t>
      </w:r>
      <w:proofErr w:type="spellEnd"/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3663"/>
        <w:gridCol w:w="2014"/>
        <w:gridCol w:w="2953"/>
      </w:tblGrid>
      <w:tr w:rsidR="00D347A5" w14:paraId="0BBF7388" w14:textId="77777777">
        <w:trPr>
          <w:jc w:val="center"/>
        </w:trPr>
        <w:tc>
          <w:tcPr>
            <w:tcW w:w="2121" w:type="pct"/>
          </w:tcPr>
          <w:p w14:paraId="1AC70000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报错信息</w:t>
            </w:r>
            <w:proofErr w:type="spellEnd"/>
          </w:p>
        </w:tc>
        <w:tc>
          <w:tcPr>
            <w:tcW w:w="1167" w:type="pct"/>
          </w:tcPr>
          <w:p w14:paraId="5F57BBCB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含义</w:t>
            </w:r>
            <w:proofErr w:type="spellEnd"/>
          </w:p>
        </w:tc>
        <w:tc>
          <w:tcPr>
            <w:tcW w:w="1710" w:type="pct"/>
          </w:tcPr>
          <w:p w14:paraId="43CC32A3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处理</w:t>
            </w:r>
            <w:proofErr w:type="spellEnd"/>
          </w:p>
        </w:tc>
      </w:tr>
      <w:tr w:rsidR="00D347A5" w14:paraId="1198004F" w14:textId="77777777">
        <w:trPr>
          <w:jc w:val="center"/>
        </w:trPr>
        <w:tc>
          <w:tcPr>
            <w:tcW w:w="2121" w:type="pct"/>
          </w:tcPr>
          <w:p w14:paraId="4ABFD37D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ModuleNotFoundError</w:t>
            </w:r>
            <w:proofErr w:type="spellEnd"/>
            <w:r>
              <w:rPr>
                <w:sz w:val="18"/>
              </w:rPr>
              <w:t>: No module named '</w:t>
            </w:r>
            <w:proofErr w:type="spellStart"/>
            <w:r>
              <w:rPr>
                <w:sz w:val="18"/>
              </w:rPr>
              <w:t>openai</w:t>
            </w:r>
            <w:proofErr w:type="spellEnd"/>
            <w:r>
              <w:rPr>
                <w:sz w:val="18"/>
              </w:rPr>
              <w:t>'</w:t>
            </w:r>
          </w:p>
        </w:tc>
        <w:tc>
          <w:tcPr>
            <w:tcW w:w="1167" w:type="pct"/>
          </w:tcPr>
          <w:p w14:paraId="3C214D42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没装</w:t>
            </w:r>
            <w:proofErr w:type="spellEnd"/>
            <w:r>
              <w:rPr>
                <w:sz w:val="18"/>
              </w:rPr>
              <w:t xml:space="preserve"> SDK</w:t>
            </w:r>
          </w:p>
        </w:tc>
        <w:tc>
          <w:tcPr>
            <w:tcW w:w="1710" w:type="pct"/>
          </w:tcPr>
          <w:p w14:paraId="649DB790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pip install </w:t>
            </w:r>
            <w:proofErr w:type="spellStart"/>
            <w:r>
              <w:rPr>
                <w:sz w:val="18"/>
              </w:rPr>
              <w:t>openai</w:t>
            </w:r>
            <w:proofErr w:type="spellEnd"/>
            <w:r>
              <w:rPr>
                <w:sz w:val="18"/>
              </w:rPr>
              <w:t xml:space="preserve"> python-</w:t>
            </w:r>
            <w:proofErr w:type="spellStart"/>
            <w:r>
              <w:rPr>
                <w:sz w:val="18"/>
              </w:rPr>
              <w:t>dotenv</w:t>
            </w:r>
            <w:proofErr w:type="spellEnd"/>
          </w:p>
        </w:tc>
      </w:tr>
      <w:tr w:rsidR="00D347A5" w14:paraId="7CAC4D8E" w14:textId="77777777">
        <w:trPr>
          <w:jc w:val="center"/>
        </w:trPr>
        <w:tc>
          <w:tcPr>
            <w:tcW w:w="2121" w:type="pct"/>
          </w:tcPr>
          <w:p w14:paraId="0F5086E2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RuntimeError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未配置</w:t>
            </w:r>
            <w:proofErr w:type="spellEnd"/>
            <w:r>
              <w:rPr>
                <w:sz w:val="18"/>
              </w:rPr>
              <w:t xml:space="preserve"> DEEPSEEK_API_KEY</w:t>
            </w:r>
          </w:p>
        </w:tc>
        <w:tc>
          <w:tcPr>
            <w:tcW w:w="1167" w:type="pct"/>
          </w:tcPr>
          <w:p w14:paraId="1F5337B6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gramStart"/>
            <w:r>
              <w:rPr>
                <w:sz w:val="18"/>
              </w:rPr>
              <w:t>.env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没生效</w:t>
            </w:r>
            <w:proofErr w:type="spellEnd"/>
          </w:p>
        </w:tc>
        <w:tc>
          <w:tcPr>
            <w:tcW w:w="1710" w:type="pct"/>
          </w:tcPr>
          <w:p w14:paraId="568D1004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确认 .env 在代码包根目录；重启终端再运行</w:t>
            </w:r>
          </w:p>
        </w:tc>
      </w:tr>
      <w:tr w:rsidR="00D347A5" w14:paraId="4946F73E" w14:textId="77777777">
        <w:trPr>
          <w:jc w:val="center"/>
        </w:trPr>
        <w:tc>
          <w:tcPr>
            <w:tcW w:w="2121" w:type="pct"/>
          </w:tcPr>
          <w:p w14:paraId="79283432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401 Authentication Fails</w:t>
            </w:r>
          </w:p>
        </w:tc>
        <w:tc>
          <w:tcPr>
            <w:tcW w:w="1167" w:type="pct"/>
          </w:tcPr>
          <w:p w14:paraId="16676CDC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密钥错/已失效/有多余空格</w:t>
            </w:r>
          </w:p>
        </w:tc>
        <w:tc>
          <w:tcPr>
            <w:tcW w:w="1710" w:type="pct"/>
          </w:tcPr>
          <w:p w14:paraId="18C7EFCB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重新复制密钥，注意首尾不要带空格</w:t>
            </w:r>
          </w:p>
        </w:tc>
      </w:tr>
      <w:tr w:rsidR="00D347A5" w14:paraId="766D5C07" w14:textId="77777777">
        <w:trPr>
          <w:jc w:val="center"/>
        </w:trPr>
        <w:tc>
          <w:tcPr>
            <w:tcW w:w="2121" w:type="pct"/>
          </w:tcPr>
          <w:p w14:paraId="4287DDB7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402 Insufficient Balance</w:t>
            </w:r>
          </w:p>
        </w:tc>
        <w:tc>
          <w:tcPr>
            <w:tcW w:w="1167" w:type="pct"/>
          </w:tcPr>
          <w:p w14:paraId="7151874D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账户余额不足</w:t>
            </w:r>
            <w:proofErr w:type="spellEnd"/>
          </w:p>
        </w:tc>
        <w:tc>
          <w:tcPr>
            <w:tcW w:w="1710" w:type="pct"/>
          </w:tcPr>
          <w:p w14:paraId="5FC07C4C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充值；或临时改用课堂共享密钥</w:t>
            </w:r>
          </w:p>
        </w:tc>
      </w:tr>
      <w:tr w:rsidR="00D347A5" w14:paraId="405801E1" w14:textId="77777777">
        <w:trPr>
          <w:jc w:val="center"/>
        </w:trPr>
        <w:tc>
          <w:tcPr>
            <w:tcW w:w="2121" w:type="pct"/>
          </w:tcPr>
          <w:p w14:paraId="5C707260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APITimeoutError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请求超时</w:t>
            </w:r>
            <w:proofErr w:type="spellEnd"/>
          </w:p>
        </w:tc>
        <w:tc>
          <w:tcPr>
            <w:tcW w:w="1167" w:type="pct"/>
          </w:tcPr>
          <w:p w14:paraId="60E0B433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网络不通或答案太长</w:t>
            </w:r>
            <w:proofErr w:type="spellEnd"/>
          </w:p>
        </w:tc>
        <w:tc>
          <w:tcPr>
            <w:tcW w:w="1710" w:type="pct"/>
          </w:tcPr>
          <w:p w14:paraId="276DF4E0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换网络；调大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timeout；把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max_tokens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调小</w:t>
            </w:r>
            <w:proofErr w:type="spellEnd"/>
          </w:p>
        </w:tc>
      </w:tr>
      <w:tr w:rsidR="00D347A5" w14:paraId="24E21BEC" w14:textId="77777777">
        <w:trPr>
          <w:jc w:val="center"/>
        </w:trPr>
        <w:tc>
          <w:tcPr>
            <w:tcW w:w="2121" w:type="pct"/>
          </w:tcPr>
          <w:p w14:paraId="0B4CD9AD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APIConnectionError</w:t>
            </w:r>
            <w:proofErr w:type="spellEnd"/>
          </w:p>
        </w:tc>
        <w:tc>
          <w:tcPr>
            <w:tcW w:w="1167" w:type="pct"/>
          </w:tcPr>
          <w:p w14:paraId="1E477986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域名不可达（常见于校园网限制）</w:t>
            </w:r>
          </w:p>
        </w:tc>
        <w:tc>
          <w:tcPr>
            <w:tcW w:w="1710" w:type="pct"/>
          </w:tcPr>
          <w:p w14:paraId="370DBB95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换用</w:t>
            </w:r>
            <w:proofErr w:type="gramStart"/>
            <w:r>
              <w:rPr>
                <w:sz w:val="18"/>
                <w:lang w:eastAsia="zh-CN"/>
              </w:rPr>
              <w:t>手机热点</w:t>
            </w:r>
            <w:proofErr w:type="gramEnd"/>
            <w:r>
              <w:rPr>
                <w:sz w:val="18"/>
                <w:lang w:eastAsia="zh-CN"/>
              </w:rPr>
              <w:t>验证是否网络策略问题</w:t>
            </w:r>
          </w:p>
        </w:tc>
      </w:tr>
      <w:tr w:rsidR="00D347A5" w14:paraId="34C9F600" w14:textId="77777777">
        <w:trPr>
          <w:jc w:val="center"/>
        </w:trPr>
        <w:tc>
          <w:tcPr>
            <w:tcW w:w="2121" w:type="pct"/>
          </w:tcPr>
          <w:p w14:paraId="1155E994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UnicodeEncodeError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中文乱码</w:t>
            </w:r>
            <w:proofErr w:type="spellEnd"/>
          </w:p>
        </w:tc>
        <w:tc>
          <w:tcPr>
            <w:tcW w:w="1167" w:type="pct"/>
          </w:tcPr>
          <w:p w14:paraId="27EE9920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写入文件没指定编码</w:t>
            </w:r>
            <w:proofErr w:type="spellEnd"/>
          </w:p>
        </w:tc>
        <w:tc>
          <w:tcPr>
            <w:tcW w:w="1710" w:type="pct"/>
          </w:tcPr>
          <w:p w14:paraId="0775299C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open(...) </w:t>
            </w:r>
            <w:proofErr w:type="spellStart"/>
            <w:r>
              <w:rPr>
                <w:sz w:val="18"/>
              </w:rPr>
              <w:t>必须带</w:t>
            </w:r>
            <w:proofErr w:type="spellEnd"/>
            <w:r>
              <w:rPr>
                <w:sz w:val="18"/>
              </w:rPr>
              <w:t xml:space="preserve"> encoding="utf-8"</w:t>
            </w:r>
          </w:p>
        </w:tc>
      </w:tr>
    </w:tbl>
    <w:p w14:paraId="42EF3DE9" w14:textId="77777777" w:rsidR="00D347A5" w:rsidRDefault="00000000">
      <w:pPr>
        <w:pStyle w:val="1"/>
        <w:spacing w:line="240" w:lineRule="auto"/>
        <w:rPr>
          <w:color w:val="auto"/>
        </w:rPr>
      </w:pPr>
      <w:proofErr w:type="spellStart"/>
      <w:r>
        <w:rPr>
          <w:rFonts w:ascii="微软雅黑" w:eastAsia="微软雅黑" w:hAnsi="微软雅黑"/>
          <w:color w:val="auto"/>
        </w:rPr>
        <w:t>九、提交物与验收标准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40"/>
        <w:gridCol w:w="3178"/>
        <w:gridCol w:w="3712"/>
      </w:tblGrid>
      <w:tr w:rsidR="00D347A5" w14:paraId="2C624ADB" w14:textId="77777777">
        <w:trPr>
          <w:jc w:val="center"/>
        </w:trPr>
        <w:tc>
          <w:tcPr>
            <w:tcW w:w="0" w:type="auto"/>
          </w:tcPr>
          <w:p w14:paraId="6F26DA4D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提交物</w:t>
            </w:r>
            <w:proofErr w:type="spellEnd"/>
          </w:p>
        </w:tc>
        <w:tc>
          <w:tcPr>
            <w:tcW w:w="0" w:type="auto"/>
          </w:tcPr>
          <w:p w14:paraId="4091A0D4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达标</w:t>
            </w:r>
            <w:proofErr w:type="spellEnd"/>
          </w:p>
        </w:tc>
        <w:tc>
          <w:tcPr>
            <w:tcW w:w="0" w:type="auto"/>
          </w:tcPr>
          <w:p w14:paraId="2DD3AB60" w14:textId="77777777" w:rsidR="00D347A5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优秀</w:t>
            </w:r>
            <w:proofErr w:type="spellEnd"/>
          </w:p>
        </w:tc>
      </w:tr>
      <w:tr w:rsidR="00D347A5" w14:paraId="168A8614" w14:textId="77777777">
        <w:trPr>
          <w:jc w:val="center"/>
        </w:trPr>
        <w:tc>
          <w:tcPr>
            <w:tcW w:w="0" w:type="auto"/>
          </w:tcPr>
          <w:p w14:paraId="51DE8A40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week4_api_bot.py</w:t>
            </w:r>
          </w:p>
        </w:tc>
        <w:tc>
          <w:tcPr>
            <w:tcW w:w="0" w:type="auto"/>
          </w:tcPr>
          <w:p w14:paraId="616A9928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能跑通并打印结果，日志正常追加</w:t>
            </w:r>
          </w:p>
        </w:tc>
        <w:tc>
          <w:tcPr>
            <w:tcW w:w="0" w:type="auto"/>
          </w:tcPr>
          <w:p w14:paraId="5182808D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代码整洁、注释清楚，能讲出每个设计意图</w:t>
            </w:r>
          </w:p>
        </w:tc>
      </w:tr>
      <w:tr w:rsidR="00D347A5" w14:paraId="7741E200" w14:textId="77777777">
        <w:trPr>
          <w:jc w:val="center"/>
        </w:trPr>
        <w:tc>
          <w:tcPr>
            <w:tcW w:w="0" w:type="auto"/>
          </w:tcPr>
          <w:p w14:paraId="5B467379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3 </w:t>
            </w:r>
            <w:proofErr w:type="spellStart"/>
            <w:r>
              <w:rPr>
                <w:sz w:val="18"/>
              </w:rPr>
              <w:t>个学科问题</w:t>
            </w:r>
            <w:proofErr w:type="spellEnd"/>
          </w:p>
        </w:tc>
        <w:tc>
          <w:tcPr>
            <w:tcW w:w="0" w:type="auto"/>
          </w:tcPr>
          <w:p w14:paraId="38C8CA5D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日志中有</w:t>
            </w:r>
            <w:proofErr w:type="spellEnd"/>
            <w:r>
              <w:rPr>
                <w:sz w:val="18"/>
              </w:rPr>
              <w:t xml:space="preserve"> 3 </w:t>
            </w:r>
            <w:proofErr w:type="spellStart"/>
            <w:r>
              <w:rPr>
                <w:sz w:val="18"/>
              </w:rPr>
              <w:t>次问答记录</w:t>
            </w:r>
            <w:proofErr w:type="spellEnd"/>
          </w:p>
        </w:tc>
        <w:tc>
          <w:tcPr>
            <w:tcW w:w="0" w:type="auto"/>
          </w:tcPr>
          <w:p w14:paraId="0A0830B9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问题贴合本学科真实教学场景，并对回答质量做了评判</w:t>
            </w:r>
          </w:p>
        </w:tc>
      </w:tr>
      <w:tr w:rsidR="00D347A5" w14:paraId="172607A9" w14:textId="77777777">
        <w:trPr>
          <w:jc w:val="center"/>
        </w:trPr>
        <w:tc>
          <w:tcPr>
            <w:tcW w:w="0" w:type="auto"/>
          </w:tcPr>
          <w:p w14:paraId="35880E11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参数体验记录</w:t>
            </w:r>
            <w:proofErr w:type="spellEnd"/>
          </w:p>
        </w:tc>
        <w:tc>
          <w:tcPr>
            <w:tcW w:w="0" w:type="auto"/>
          </w:tcPr>
          <w:p w14:paraId="3F906397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有 temperature / </w:t>
            </w:r>
            <w:proofErr w:type="spellStart"/>
            <w:r>
              <w:rPr>
                <w:sz w:val="18"/>
              </w:rPr>
              <w:t>max_tokens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的对比观察</w:t>
            </w:r>
            <w:proofErr w:type="spellEnd"/>
          </w:p>
        </w:tc>
        <w:tc>
          <w:tcPr>
            <w:tcW w:w="0" w:type="auto"/>
          </w:tcPr>
          <w:p w14:paraId="2149614A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能说清参数与"发散度""长度"的关系</w:t>
            </w:r>
          </w:p>
        </w:tc>
      </w:tr>
      <w:tr w:rsidR="00D347A5" w14:paraId="2759B249" w14:textId="77777777">
        <w:trPr>
          <w:jc w:val="center"/>
        </w:trPr>
        <w:tc>
          <w:tcPr>
            <w:tcW w:w="0" w:type="auto"/>
          </w:tcPr>
          <w:p w14:paraId="2900A594" w14:textId="77777777" w:rsidR="00D347A5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密钥安全自查表</w:t>
            </w:r>
            <w:proofErr w:type="spellEnd"/>
          </w:p>
        </w:tc>
        <w:tc>
          <w:tcPr>
            <w:tcW w:w="0" w:type="auto"/>
          </w:tcPr>
          <w:p w14:paraId="18DCE7AC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逐项打</w:t>
            </w:r>
            <w:proofErr w:type="gramEnd"/>
            <w:r>
              <w:rPr>
                <w:sz w:val="18"/>
                <w:lang w:eastAsia="zh-CN"/>
              </w:rPr>
              <w:t>钩、仓库中无 .env</w:t>
            </w:r>
          </w:p>
        </w:tc>
        <w:tc>
          <w:tcPr>
            <w:tcW w:w="0" w:type="auto"/>
          </w:tcPr>
          <w:p w14:paraId="6DB08135" w14:textId="77777777" w:rsidR="00D347A5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能说明密钥泄露的后果与处置流程</w:t>
            </w:r>
          </w:p>
        </w:tc>
      </w:tr>
    </w:tbl>
    <w:p w14:paraId="371960E1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 xml:space="preserve">提交方式：把本周文件 push 到你的作品集仓库（GitHub 或 </w:t>
      </w:r>
      <w:proofErr w:type="spellStart"/>
      <w:r>
        <w:rPr>
          <w:b/>
          <w:lang w:eastAsia="zh-CN"/>
        </w:rPr>
        <w:t>Gitee</w:t>
      </w:r>
      <w:proofErr w:type="spellEnd"/>
      <w:r>
        <w:rPr>
          <w:b/>
          <w:lang w:eastAsia="zh-CN"/>
        </w:rPr>
        <w:t>，见附录 B）。以仓库提交记录为考核证据。</w:t>
      </w:r>
    </w:p>
    <w:p w14:paraId="63A660B7" w14:textId="77777777" w:rsidR="00D347A5" w:rsidRDefault="00000000">
      <w:pPr>
        <w:pStyle w:val="1"/>
        <w:spacing w:line="240" w:lineRule="auto"/>
        <w:rPr>
          <w:color w:val="auto"/>
          <w:lang w:eastAsia="zh-CN"/>
        </w:rPr>
      </w:pPr>
      <w:r>
        <w:rPr>
          <w:rFonts w:ascii="微软雅黑" w:eastAsia="微软雅黑" w:hAnsi="微软雅黑"/>
          <w:color w:val="auto"/>
          <w:lang w:eastAsia="zh-CN"/>
        </w:rPr>
        <w:t>十、课后思考题（下课前口头抽查，写在实录里更好）</w:t>
      </w:r>
    </w:p>
    <w:p w14:paraId="00D9498A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lang w:eastAsia="zh-CN"/>
        </w:rPr>
        <w:t>1. 同一句话问两次，为什么答案不完全一样？如果你需要"每次结果一致"，应该改哪个参数？</w:t>
      </w:r>
    </w:p>
    <w:p w14:paraId="2AE6ECAE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lang w:eastAsia="zh-CN"/>
        </w:rPr>
        <w:t xml:space="preserve">2. AI 给出的"HSK4 级词汇量是 1200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词"这个数字，你能直接写进教案吗？你打算怎么核验？（提示：这</w:t>
      </w:r>
      <w:proofErr w:type="gramStart"/>
      <w:r>
        <w:rPr>
          <w:lang w:eastAsia="zh-CN"/>
        </w:rPr>
        <w:t>正是第</w:t>
      </w:r>
      <w:proofErr w:type="gramEnd"/>
      <w:r>
        <w:rPr>
          <w:lang w:eastAsia="zh-CN"/>
        </w:rPr>
        <w:t xml:space="preserve"> 7 周"幻觉与查证"的伏笔）</w:t>
      </w:r>
    </w:p>
    <w:p w14:paraId="781295DE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lang w:eastAsia="zh-CN"/>
        </w:rPr>
        <w:t>3. 你的脚本现在是"一问一答就退出"。如果要支持多轮追问（记得上一轮说了什么），你觉得需要往 messages 里加什么？</w:t>
      </w:r>
    </w:p>
    <w:p w14:paraId="7C0C5600" w14:textId="77777777" w:rsidR="00D347A5" w:rsidRDefault="00000000">
      <w:pPr>
        <w:pStyle w:val="1"/>
        <w:spacing w:line="240" w:lineRule="auto"/>
        <w:rPr>
          <w:color w:val="auto"/>
          <w:lang w:eastAsia="zh-CN"/>
        </w:rPr>
      </w:pPr>
      <w:r>
        <w:rPr>
          <w:rFonts w:ascii="微软雅黑" w:eastAsia="微软雅黑" w:hAnsi="微软雅黑"/>
          <w:color w:val="auto"/>
          <w:lang w:eastAsia="zh-CN"/>
        </w:rPr>
        <w:t>附录 A　不用 SDK 的最小写法（理解"SDK 只是封装"）</w:t>
      </w:r>
    </w:p>
    <w:p w14:paraId="004C3943" w14:textId="77777777" w:rsidR="00D347A5" w:rsidRDefault="00000000">
      <w:pPr>
        <w:spacing w:line="240" w:lineRule="auto"/>
        <w:rPr>
          <w:rFonts w:hint="eastAsia"/>
          <w:lang w:eastAsia="zh-CN"/>
        </w:rPr>
      </w:pPr>
      <w:proofErr w:type="spellStart"/>
      <w:r>
        <w:rPr>
          <w:sz w:val="20"/>
          <w:lang w:eastAsia="zh-CN"/>
        </w:rPr>
        <w:t>openai</w:t>
      </w:r>
      <w:proofErr w:type="spellEnd"/>
      <w:r>
        <w:rPr>
          <w:sz w:val="20"/>
          <w:lang w:eastAsia="zh-CN"/>
        </w:rPr>
        <w:t xml:space="preserve"> 这个库本质是把 HTTP 请求包装了一下。下面用标准库 requests 做同一件事，对比一看就明白 API 的原始形态（注意：密钥同样从环境变量读）。</w:t>
      </w:r>
    </w:p>
    <w:p w14:paraId="073D6B2D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lastRenderedPageBreak/>
        <w:t xml:space="preserve">import </w:t>
      </w:r>
      <w:proofErr w:type="spellStart"/>
      <w:r>
        <w:rPr>
          <w:rFonts w:ascii="Consolas" w:hAnsi="Consolas"/>
          <w:sz w:val="17"/>
          <w:shd w:val="clear" w:color="auto" w:fill="F4F4F4"/>
        </w:rPr>
        <w:t>os</w:t>
      </w:r>
      <w:proofErr w:type="spellEnd"/>
      <w:r>
        <w:rPr>
          <w:rFonts w:ascii="Consolas" w:hAnsi="Consolas"/>
          <w:sz w:val="17"/>
          <w:shd w:val="clear" w:color="auto" w:fill="F4F4F4"/>
        </w:rPr>
        <w:t>, requests</w:t>
      </w:r>
    </w:p>
    <w:p w14:paraId="5A455ACA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r = </w:t>
      </w: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requests.post</w:t>
      </w:r>
      <w:proofErr w:type="spellEnd"/>
      <w:r>
        <w:rPr>
          <w:rFonts w:ascii="Consolas" w:hAnsi="Consolas"/>
          <w:sz w:val="17"/>
          <w:shd w:val="clear" w:color="auto" w:fill="F4F4F4"/>
        </w:rPr>
        <w:t>(</w:t>
      </w:r>
      <w:proofErr w:type="gramEnd"/>
    </w:p>
    <w:p w14:paraId="31B8DD80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"https://api.deepseek.com/v1/chat/completions",</w:t>
      </w:r>
    </w:p>
    <w:p w14:paraId="1C165829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headers</w:t>
      </w:r>
      <w:proofErr w:type="gramStart"/>
      <w:r>
        <w:rPr>
          <w:rFonts w:ascii="Consolas" w:hAnsi="Consolas"/>
          <w:sz w:val="17"/>
          <w:shd w:val="clear" w:color="auto" w:fill="F4F4F4"/>
        </w:rPr>
        <w:t>={</w:t>
      </w:r>
      <w:proofErr w:type="gramEnd"/>
      <w:r>
        <w:rPr>
          <w:rFonts w:ascii="Consolas" w:hAnsi="Consolas"/>
          <w:sz w:val="17"/>
          <w:shd w:val="clear" w:color="auto" w:fill="F4F4F4"/>
        </w:rPr>
        <w:t xml:space="preserve">"Authorization": "Bearer " + </w:t>
      </w:r>
      <w:proofErr w:type="spellStart"/>
      <w:r>
        <w:rPr>
          <w:rFonts w:ascii="Consolas" w:hAnsi="Consolas"/>
          <w:sz w:val="17"/>
          <w:shd w:val="clear" w:color="auto" w:fill="F4F4F4"/>
        </w:rPr>
        <w:t>os.getenv</w:t>
      </w:r>
      <w:proofErr w:type="spellEnd"/>
      <w:r>
        <w:rPr>
          <w:rFonts w:ascii="Consolas" w:hAnsi="Consolas"/>
          <w:sz w:val="17"/>
          <w:shd w:val="clear" w:color="auto" w:fill="F4F4F4"/>
        </w:rPr>
        <w:t>("DEEPSEEK_API_KEY")},</w:t>
      </w:r>
    </w:p>
    <w:p w14:paraId="2040DC83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</w:t>
      </w:r>
      <w:proofErr w:type="spellStart"/>
      <w:r>
        <w:rPr>
          <w:rFonts w:ascii="Consolas" w:hAnsi="Consolas"/>
          <w:sz w:val="17"/>
          <w:shd w:val="clear" w:color="auto" w:fill="F4F4F4"/>
        </w:rPr>
        <w:t>json</w:t>
      </w:r>
      <w:proofErr w:type="spellEnd"/>
      <w:proofErr w:type="gramStart"/>
      <w:r>
        <w:rPr>
          <w:rFonts w:ascii="Consolas" w:hAnsi="Consolas"/>
          <w:sz w:val="17"/>
          <w:shd w:val="clear" w:color="auto" w:fill="F4F4F4"/>
        </w:rPr>
        <w:t>={</w:t>
      </w:r>
      <w:proofErr w:type="gramEnd"/>
      <w:r>
        <w:rPr>
          <w:rFonts w:ascii="Consolas" w:hAnsi="Consolas"/>
          <w:sz w:val="17"/>
          <w:shd w:val="clear" w:color="auto" w:fill="F4F4F4"/>
        </w:rPr>
        <w:t>"model": "</w:t>
      </w:r>
      <w:proofErr w:type="spellStart"/>
      <w:r>
        <w:rPr>
          <w:rFonts w:ascii="Consolas" w:hAnsi="Consolas"/>
          <w:sz w:val="17"/>
          <w:shd w:val="clear" w:color="auto" w:fill="F4F4F4"/>
        </w:rPr>
        <w:t>deepseek</w:t>
      </w:r>
      <w:proofErr w:type="spellEnd"/>
      <w:r>
        <w:rPr>
          <w:rFonts w:ascii="Consolas" w:hAnsi="Consolas"/>
          <w:sz w:val="17"/>
          <w:shd w:val="clear" w:color="auto" w:fill="F4F4F4"/>
        </w:rPr>
        <w:t>-chat",</w:t>
      </w:r>
    </w:p>
    <w:p w14:paraId="7358493B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      "messages": [{"role": "user", "content": "</w:t>
      </w:r>
      <w:proofErr w:type="spellStart"/>
      <w:r>
        <w:rPr>
          <w:rFonts w:ascii="Consolas" w:hAnsi="Consolas"/>
          <w:sz w:val="17"/>
          <w:shd w:val="clear" w:color="auto" w:fill="F4F4F4"/>
        </w:rPr>
        <w:t>用一句话说明什么是把字句</w:t>
      </w:r>
      <w:proofErr w:type="spellEnd"/>
      <w:r>
        <w:rPr>
          <w:rFonts w:ascii="Consolas" w:hAnsi="Consolas"/>
          <w:sz w:val="17"/>
          <w:shd w:val="clear" w:color="auto" w:fill="F4F4F4"/>
        </w:rPr>
        <w:t>"}]},</w:t>
      </w:r>
    </w:p>
    <w:p w14:paraId="1CFE4CC1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    timeout=30,</w:t>
      </w:r>
    </w:p>
    <w:p w14:paraId="62D34660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>)</w:t>
      </w:r>
    </w:p>
    <w:p w14:paraId="5E3FCEE7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>print(</w:t>
      </w: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r.json</w:t>
      </w:r>
      <w:proofErr w:type="spellEnd"/>
      <w:proofErr w:type="gramEnd"/>
      <w:r>
        <w:rPr>
          <w:rFonts w:ascii="Consolas" w:hAnsi="Consolas"/>
          <w:sz w:val="17"/>
          <w:shd w:val="clear" w:color="auto" w:fill="F4F4F4"/>
        </w:rPr>
        <w:t>()["choices"][0]["message"]["content"])</w:t>
      </w:r>
    </w:p>
    <w:p w14:paraId="50F161B0" w14:textId="77777777" w:rsidR="00D347A5" w:rsidRDefault="00000000">
      <w:pPr>
        <w:spacing w:line="240" w:lineRule="auto"/>
        <w:rPr>
          <w:rFonts w:hint="eastAsia"/>
        </w:rPr>
      </w:pPr>
      <w:proofErr w:type="spellStart"/>
      <w:r>
        <w:rPr>
          <w:i/>
          <w:sz w:val="20"/>
        </w:rPr>
        <w:t>问自己：SDK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版和</w:t>
      </w:r>
      <w:proofErr w:type="spellEnd"/>
      <w:r>
        <w:rPr>
          <w:i/>
          <w:sz w:val="20"/>
        </w:rPr>
        <w:t xml:space="preserve"> requests </w:t>
      </w:r>
      <w:proofErr w:type="spellStart"/>
      <w:r>
        <w:rPr>
          <w:i/>
          <w:sz w:val="20"/>
        </w:rPr>
        <w:t>版，哪个更容易维护？为什么大模型生态都提供</w:t>
      </w:r>
      <w:proofErr w:type="spellEnd"/>
      <w:r>
        <w:rPr>
          <w:i/>
          <w:sz w:val="20"/>
        </w:rPr>
        <w:t xml:space="preserve"> OpenAI </w:t>
      </w:r>
      <w:proofErr w:type="spellStart"/>
      <w:r>
        <w:rPr>
          <w:i/>
          <w:sz w:val="20"/>
        </w:rPr>
        <w:t>兼容接口</w:t>
      </w:r>
      <w:proofErr w:type="spellEnd"/>
      <w:r>
        <w:rPr>
          <w:i/>
          <w:sz w:val="20"/>
        </w:rPr>
        <w:t>？</w:t>
      </w:r>
    </w:p>
    <w:p w14:paraId="573D7ABF" w14:textId="77777777" w:rsidR="00D347A5" w:rsidRDefault="00000000">
      <w:pPr>
        <w:pStyle w:val="1"/>
        <w:spacing w:line="240" w:lineRule="auto"/>
        <w:rPr>
          <w:color w:val="auto"/>
          <w:lang w:eastAsia="zh-CN"/>
        </w:rPr>
      </w:pPr>
      <w:r>
        <w:rPr>
          <w:rFonts w:ascii="微软雅黑" w:eastAsia="微软雅黑" w:hAnsi="微软雅黑"/>
          <w:color w:val="auto"/>
          <w:lang w:eastAsia="zh-CN"/>
        </w:rPr>
        <w:t xml:space="preserve">附录 B　GitHub 连不上怎么办 —— 换用 </w:t>
      </w:r>
      <w:proofErr w:type="spellStart"/>
      <w:r>
        <w:rPr>
          <w:rFonts w:ascii="微软雅黑" w:eastAsia="微软雅黑" w:hAnsi="微软雅黑"/>
          <w:color w:val="auto"/>
          <w:lang w:eastAsia="zh-CN"/>
        </w:rPr>
        <w:t>Gitee</w:t>
      </w:r>
      <w:proofErr w:type="spellEnd"/>
      <w:r>
        <w:rPr>
          <w:rFonts w:ascii="微软雅黑" w:eastAsia="微软雅黑" w:hAnsi="微软雅黑"/>
          <w:color w:val="auto"/>
          <w:lang w:eastAsia="zh-CN"/>
        </w:rPr>
        <w:t>（码云）</w:t>
      </w:r>
    </w:p>
    <w:p w14:paraId="6C9ADB1C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lang w:eastAsia="zh-CN"/>
        </w:rPr>
        <w:t>校园网/家宽直连 GitHub 失败是常见情况，不必折腾代理。</w:t>
      </w:r>
      <w:proofErr w:type="gramStart"/>
      <w:r>
        <w:rPr>
          <w:lang w:eastAsia="zh-CN"/>
        </w:rPr>
        <w:t>国内平替</w:t>
      </w:r>
      <w:proofErr w:type="gramEnd"/>
      <w:r>
        <w:rPr>
          <w:lang w:eastAsia="zh-CN"/>
        </w:rPr>
        <w:t xml:space="preserve">首选 </w:t>
      </w:r>
      <w:proofErr w:type="spellStart"/>
      <w:r>
        <w:rPr>
          <w:lang w:eastAsia="zh-CN"/>
        </w:rPr>
        <w:t>Gitee</w:t>
      </w:r>
      <w:proofErr w:type="spellEnd"/>
      <w:r>
        <w:rPr>
          <w:lang w:eastAsia="zh-CN"/>
        </w:rPr>
        <w:t>：访问快、全中文、免费建无限私有仓库（个人用完全够），而且 git 命令一字不改——只换仓库地址。</w:t>
      </w:r>
    </w:p>
    <w:p w14:paraId="0BD4A654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方案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>：</w:t>
      </w:r>
      <w:proofErr w:type="gramStart"/>
      <w:r>
        <w:rPr>
          <w:b/>
          <w:lang w:eastAsia="zh-CN"/>
        </w:rPr>
        <w:t>整仓迁到</w:t>
      </w:r>
      <w:proofErr w:type="gramEnd"/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Gitee</w:t>
      </w:r>
      <w:proofErr w:type="spellEnd"/>
      <w:r>
        <w:rPr>
          <w:b/>
          <w:lang w:eastAsia="zh-CN"/>
        </w:rPr>
        <w:t>（推荐给一直连不上的同学）</w:t>
      </w:r>
    </w:p>
    <w:p w14:paraId="77FDA061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sz w:val="20"/>
          <w:lang w:eastAsia="zh-CN"/>
        </w:rPr>
        <w:t>第 1 步　在 gitee.com 注册账号，右上角"+"→ 新建仓库，</w:t>
      </w:r>
      <w:proofErr w:type="gramStart"/>
      <w:r>
        <w:rPr>
          <w:sz w:val="20"/>
          <w:lang w:eastAsia="zh-CN"/>
        </w:rPr>
        <w:t>仓库名仍用</w:t>
      </w:r>
      <w:proofErr w:type="gramEnd"/>
      <w:r>
        <w:rPr>
          <w:sz w:val="20"/>
          <w:lang w:eastAsia="zh-CN"/>
        </w:rPr>
        <w:t xml:space="preserve"> ai-portfolio，设为私有。</w:t>
      </w:r>
    </w:p>
    <w:p w14:paraId="57FEAE76" w14:textId="77777777" w:rsidR="00D347A5" w:rsidRDefault="00000000">
      <w:pPr>
        <w:spacing w:line="240" w:lineRule="auto"/>
        <w:rPr>
          <w:rFonts w:hint="eastAsia"/>
          <w:lang w:eastAsia="zh-CN"/>
        </w:rPr>
      </w:pPr>
      <w:r>
        <w:rPr>
          <w:sz w:val="20"/>
          <w:lang w:eastAsia="zh-CN"/>
        </w:rPr>
        <w:t>第 2 步　在本地仓库目录里执行（把 &lt;你的</w:t>
      </w:r>
      <w:proofErr w:type="spellStart"/>
      <w:r>
        <w:rPr>
          <w:sz w:val="20"/>
          <w:lang w:eastAsia="zh-CN"/>
        </w:rPr>
        <w:t>Gitee</w:t>
      </w:r>
      <w:proofErr w:type="spellEnd"/>
      <w:r>
        <w:rPr>
          <w:sz w:val="20"/>
          <w:lang w:eastAsia="zh-CN"/>
        </w:rPr>
        <w:t>用户名&gt; 换成你的）：</w:t>
      </w:r>
    </w:p>
    <w:p w14:paraId="6077BD35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git remote -v                                                   # </w:t>
      </w:r>
      <w:proofErr w:type="spellStart"/>
      <w:r>
        <w:rPr>
          <w:rFonts w:ascii="Consolas" w:hAnsi="Consolas"/>
          <w:sz w:val="17"/>
          <w:shd w:val="clear" w:color="auto" w:fill="F4F4F4"/>
        </w:rPr>
        <w:t>先看当前指向哪</w:t>
      </w:r>
      <w:proofErr w:type="spellEnd"/>
    </w:p>
    <w:p w14:paraId="6CA27A03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>git remote set-</w:t>
      </w:r>
      <w:proofErr w:type="spellStart"/>
      <w:r>
        <w:rPr>
          <w:rFonts w:ascii="Consolas" w:hAnsi="Consolas"/>
          <w:sz w:val="17"/>
          <w:shd w:val="clear" w:color="auto" w:fill="F4F4F4"/>
        </w:rPr>
        <w:t>url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origin https://gitee.com/&lt;</w:t>
      </w:r>
      <w:r>
        <w:rPr>
          <w:rFonts w:ascii="Consolas" w:hAnsi="Consolas"/>
          <w:sz w:val="17"/>
          <w:shd w:val="clear" w:color="auto" w:fill="F4F4F4"/>
        </w:rPr>
        <w:t>你的</w:t>
      </w:r>
      <w:r>
        <w:rPr>
          <w:rFonts w:ascii="Consolas" w:hAnsi="Consolas"/>
          <w:sz w:val="17"/>
          <w:shd w:val="clear" w:color="auto" w:fill="F4F4F4"/>
        </w:rPr>
        <w:t>Gitee</w:t>
      </w:r>
      <w:r>
        <w:rPr>
          <w:rFonts w:ascii="Consolas" w:hAnsi="Consolas"/>
          <w:sz w:val="17"/>
          <w:shd w:val="clear" w:color="auto" w:fill="F4F4F4"/>
        </w:rPr>
        <w:t>用户名</w:t>
      </w:r>
      <w:r>
        <w:rPr>
          <w:rFonts w:ascii="Consolas" w:hAnsi="Consolas"/>
          <w:sz w:val="17"/>
          <w:shd w:val="clear" w:color="auto" w:fill="F4F4F4"/>
        </w:rPr>
        <w:t>&gt;/ai-portfolio.git</w:t>
      </w:r>
    </w:p>
    <w:p w14:paraId="302FA42D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git push -u origin main                                         # </w:t>
      </w:r>
      <w:proofErr w:type="spellStart"/>
      <w:r>
        <w:rPr>
          <w:rFonts w:ascii="Consolas" w:hAnsi="Consolas"/>
          <w:sz w:val="17"/>
          <w:shd w:val="clear" w:color="auto" w:fill="F4F4F4"/>
        </w:rPr>
        <w:t>首次推送，输入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</w:t>
      </w:r>
      <w:proofErr w:type="spellStart"/>
      <w:r>
        <w:rPr>
          <w:rFonts w:ascii="Consolas" w:hAnsi="Consolas"/>
          <w:sz w:val="17"/>
          <w:shd w:val="clear" w:color="auto" w:fill="F4F4F4"/>
        </w:rPr>
        <w:t>Gitee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</w:t>
      </w:r>
      <w:proofErr w:type="spellStart"/>
      <w:r>
        <w:rPr>
          <w:rFonts w:ascii="Consolas" w:hAnsi="Consolas"/>
          <w:sz w:val="17"/>
          <w:shd w:val="clear" w:color="auto" w:fill="F4F4F4"/>
        </w:rPr>
        <w:t>账号密码</w:t>
      </w:r>
      <w:proofErr w:type="spellEnd"/>
    </w:p>
    <w:p w14:paraId="2EBA1928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>git log --</w:t>
      </w:r>
      <w:proofErr w:type="spellStart"/>
      <w:r>
        <w:rPr>
          <w:rFonts w:ascii="Consolas" w:hAnsi="Consolas"/>
          <w:sz w:val="17"/>
          <w:shd w:val="clear" w:color="auto" w:fill="F4F4F4"/>
        </w:rPr>
        <w:t>oneline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                                              # </w:t>
      </w:r>
      <w:proofErr w:type="spellStart"/>
      <w:r>
        <w:rPr>
          <w:rFonts w:ascii="Consolas" w:hAnsi="Consolas"/>
          <w:sz w:val="17"/>
          <w:shd w:val="clear" w:color="auto" w:fill="F4F4F4"/>
        </w:rPr>
        <w:t>确认提交历史都在</w:t>
      </w:r>
      <w:proofErr w:type="spellEnd"/>
    </w:p>
    <w:p w14:paraId="3463DFF6" w14:textId="77777777" w:rsidR="00D347A5" w:rsidRDefault="00000000">
      <w:pPr>
        <w:spacing w:line="240" w:lineRule="auto"/>
        <w:rPr>
          <w:rFonts w:hint="eastAsia"/>
        </w:rPr>
      </w:pPr>
      <w:r>
        <w:rPr>
          <w:sz w:val="20"/>
        </w:rPr>
        <w:t xml:space="preserve">第 3 步　</w:t>
      </w:r>
      <w:proofErr w:type="spellStart"/>
      <w:r>
        <w:rPr>
          <w:sz w:val="20"/>
        </w:rPr>
        <w:t>之后每周照常</w:t>
      </w:r>
      <w:proofErr w:type="spellEnd"/>
      <w:r>
        <w:rPr>
          <w:sz w:val="20"/>
        </w:rPr>
        <w:t xml:space="preserve"> git add / commit / </w:t>
      </w:r>
      <w:proofErr w:type="spellStart"/>
      <w:r>
        <w:rPr>
          <w:sz w:val="20"/>
        </w:rPr>
        <w:t>push，只是推到了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Gitee</w:t>
      </w:r>
      <w:proofErr w:type="spellEnd"/>
      <w:r>
        <w:rPr>
          <w:sz w:val="20"/>
        </w:rPr>
        <w:t>。</w:t>
      </w:r>
    </w:p>
    <w:p w14:paraId="76939E54" w14:textId="77777777" w:rsidR="00D347A5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方案二：两边都推（推荐给</w:t>
      </w:r>
      <w:proofErr w:type="spellEnd"/>
      <w:r>
        <w:rPr>
          <w:b/>
        </w:rPr>
        <w:t xml:space="preserve"> GitHub </w:t>
      </w:r>
      <w:proofErr w:type="spellStart"/>
      <w:r>
        <w:rPr>
          <w:b/>
        </w:rPr>
        <w:t>时通时不通的同学</w:t>
      </w:r>
      <w:proofErr w:type="spellEnd"/>
      <w:r>
        <w:rPr>
          <w:b/>
        </w:rPr>
        <w:t>）</w:t>
      </w:r>
    </w:p>
    <w:p w14:paraId="182E050A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git remote -v                                                   # origin </w:t>
      </w:r>
      <w:proofErr w:type="spellStart"/>
      <w:r>
        <w:rPr>
          <w:rFonts w:ascii="Consolas" w:hAnsi="Consolas"/>
          <w:sz w:val="17"/>
          <w:shd w:val="clear" w:color="auto" w:fill="F4F4F4"/>
        </w:rPr>
        <w:t>仍是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GitHub</w:t>
      </w:r>
    </w:p>
    <w:p w14:paraId="38840250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git remote add </w:t>
      </w:r>
      <w:proofErr w:type="spellStart"/>
      <w:r>
        <w:rPr>
          <w:rFonts w:ascii="Consolas" w:hAnsi="Consolas"/>
          <w:sz w:val="17"/>
          <w:shd w:val="clear" w:color="auto" w:fill="F4F4F4"/>
        </w:rPr>
        <w:t>gitee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https://gitee.com/&lt;</w:t>
      </w:r>
      <w:r>
        <w:rPr>
          <w:rFonts w:ascii="Consolas" w:hAnsi="Consolas"/>
          <w:sz w:val="17"/>
          <w:shd w:val="clear" w:color="auto" w:fill="F4F4F4"/>
        </w:rPr>
        <w:t>你的用户名</w:t>
      </w:r>
      <w:r>
        <w:rPr>
          <w:rFonts w:ascii="Consolas" w:hAnsi="Consolas"/>
          <w:sz w:val="17"/>
          <w:shd w:val="clear" w:color="auto" w:fill="F4F4F4"/>
        </w:rPr>
        <w:t>&gt;/ai-portfolio.git</w:t>
      </w:r>
    </w:p>
    <w:p w14:paraId="3B597AF3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git push origin main        # </w:t>
      </w:r>
      <w:r>
        <w:rPr>
          <w:rFonts w:ascii="Consolas" w:hAnsi="Consolas"/>
          <w:sz w:val="17"/>
          <w:shd w:val="clear" w:color="auto" w:fill="F4F4F4"/>
        </w:rPr>
        <w:t>推</w:t>
      </w:r>
      <w:r>
        <w:rPr>
          <w:rFonts w:ascii="Consolas" w:hAnsi="Consolas"/>
          <w:sz w:val="17"/>
          <w:shd w:val="clear" w:color="auto" w:fill="F4F4F4"/>
        </w:rPr>
        <w:t xml:space="preserve"> </w:t>
      </w:r>
      <w:proofErr w:type="spellStart"/>
      <w:r>
        <w:rPr>
          <w:rFonts w:ascii="Consolas" w:hAnsi="Consolas"/>
          <w:sz w:val="17"/>
          <w:shd w:val="clear" w:color="auto" w:fill="F4F4F4"/>
        </w:rPr>
        <w:t>GitHub</w:t>
      </w:r>
      <w:r>
        <w:rPr>
          <w:rFonts w:ascii="Consolas" w:hAnsi="Consolas"/>
          <w:sz w:val="17"/>
          <w:shd w:val="clear" w:color="auto" w:fill="F4F4F4"/>
        </w:rPr>
        <w:t>（能通时</w:t>
      </w:r>
      <w:proofErr w:type="spellEnd"/>
      <w:r>
        <w:rPr>
          <w:rFonts w:ascii="Consolas" w:hAnsi="Consolas"/>
          <w:sz w:val="17"/>
          <w:shd w:val="clear" w:color="auto" w:fill="F4F4F4"/>
        </w:rPr>
        <w:t>）</w:t>
      </w:r>
    </w:p>
    <w:p w14:paraId="72CE857B" w14:textId="77777777" w:rsidR="00D347A5" w:rsidRDefault="00000000">
      <w:pPr>
        <w:spacing w:after="0" w:line="240" w:lineRule="auto"/>
        <w:ind w:left="216"/>
        <w:rPr>
          <w:rFonts w:hint="eastAsia"/>
        </w:rPr>
      </w:pPr>
      <w:r>
        <w:rPr>
          <w:rFonts w:ascii="Consolas" w:hAnsi="Consolas"/>
          <w:sz w:val="17"/>
          <w:shd w:val="clear" w:color="auto" w:fill="F4F4F4"/>
        </w:rPr>
        <w:t xml:space="preserve">git push </w:t>
      </w:r>
      <w:proofErr w:type="spellStart"/>
      <w:proofErr w:type="gramStart"/>
      <w:r>
        <w:rPr>
          <w:rFonts w:ascii="Consolas" w:hAnsi="Consolas"/>
          <w:sz w:val="17"/>
          <w:shd w:val="clear" w:color="auto" w:fill="F4F4F4"/>
        </w:rPr>
        <w:t>gitee</w:t>
      </w:r>
      <w:proofErr w:type="spellEnd"/>
      <w:r>
        <w:rPr>
          <w:rFonts w:ascii="Consolas" w:hAnsi="Consolas"/>
          <w:sz w:val="17"/>
          <w:shd w:val="clear" w:color="auto" w:fill="F4F4F4"/>
        </w:rPr>
        <w:t xml:space="preserve">  main</w:t>
      </w:r>
      <w:proofErr w:type="gramEnd"/>
      <w:r>
        <w:rPr>
          <w:rFonts w:ascii="Consolas" w:hAnsi="Consolas"/>
          <w:sz w:val="17"/>
          <w:shd w:val="clear" w:color="auto" w:fill="F4F4F4"/>
        </w:rPr>
        <w:t xml:space="preserve">        # </w:t>
      </w:r>
      <w:r>
        <w:rPr>
          <w:rFonts w:ascii="Consolas" w:hAnsi="Consolas"/>
          <w:sz w:val="17"/>
          <w:shd w:val="clear" w:color="auto" w:fill="F4F4F4"/>
        </w:rPr>
        <w:t>推</w:t>
      </w:r>
      <w:r>
        <w:rPr>
          <w:rFonts w:ascii="Consolas" w:hAnsi="Consolas"/>
          <w:sz w:val="17"/>
          <w:shd w:val="clear" w:color="auto" w:fill="F4F4F4"/>
        </w:rPr>
        <w:t xml:space="preserve"> </w:t>
      </w:r>
      <w:proofErr w:type="spellStart"/>
      <w:r>
        <w:rPr>
          <w:rFonts w:ascii="Consolas" w:hAnsi="Consolas"/>
          <w:sz w:val="17"/>
          <w:shd w:val="clear" w:color="auto" w:fill="F4F4F4"/>
        </w:rPr>
        <w:t>Gitee</w:t>
      </w:r>
      <w:r>
        <w:rPr>
          <w:rFonts w:ascii="Consolas" w:hAnsi="Consolas"/>
          <w:sz w:val="17"/>
          <w:shd w:val="clear" w:color="auto" w:fill="F4F4F4"/>
        </w:rPr>
        <w:t>（始终可用</w:t>
      </w:r>
      <w:proofErr w:type="spellEnd"/>
      <w:r>
        <w:rPr>
          <w:rFonts w:ascii="Consolas" w:hAnsi="Consolas"/>
          <w:sz w:val="17"/>
          <w:shd w:val="clear" w:color="auto" w:fill="F4F4F4"/>
        </w:rPr>
        <w:t>）</w:t>
      </w:r>
    </w:p>
    <w:p w14:paraId="77E3AB47" w14:textId="77777777" w:rsidR="00D347A5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验收说明（重要</w:t>
      </w:r>
      <w:proofErr w:type="spellEnd"/>
      <w:r>
        <w:rPr>
          <w:b/>
        </w:rPr>
        <w:t>）</w:t>
      </w:r>
    </w:p>
    <w:p w14:paraId="742EBCB3" w14:textId="77777777" w:rsidR="00D347A5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 xml:space="preserve">本课程两种仓库同等认可：GitHub 或 </w:t>
      </w:r>
      <w:proofErr w:type="spellStart"/>
      <w:r>
        <w:rPr>
          <w:lang w:eastAsia="zh-CN"/>
        </w:rPr>
        <w:t>Gitee</w:t>
      </w:r>
      <w:proofErr w:type="spellEnd"/>
      <w:r>
        <w:rPr>
          <w:lang w:eastAsia="zh-CN"/>
        </w:rPr>
        <w:t xml:space="preserve"> 的提交记录都可以作为进度证据。</w:t>
      </w:r>
    </w:p>
    <w:p w14:paraId="400A0D3F" w14:textId="77777777" w:rsidR="00D347A5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 xml:space="preserve">若换用 </w:t>
      </w:r>
      <w:proofErr w:type="spellStart"/>
      <w:r>
        <w:rPr>
          <w:lang w:eastAsia="zh-CN"/>
        </w:rPr>
        <w:t>Gitee</w:t>
      </w:r>
      <w:proofErr w:type="spellEnd"/>
      <w:r>
        <w:rPr>
          <w:lang w:eastAsia="zh-CN"/>
        </w:rPr>
        <w:t>，请把仓库地址发到课程</w:t>
      </w:r>
      <w:proofErr w:type="gramStart"/>
      <w:r>
        <w:rPr>
          <w:lang w:eastAsia="zh-CN"/>
        </w:rPr>
        <w:t>群登记</w:t>
      </w:r>
      <w:proofErr w:type="gramEnd"/>
      <w:r>
        <w:rPr>
          <w:lang w:eastAsia="zh-CN"/>
        </w:rPr>
        <w:t>一次，方便教师查看；私有仓库请把教师账号加为"观察者/开发者"。</w:t>
      </w:r>
    </w:p>
    <w:p w14:paraId="5CAB0B38" w14:textId="77777777" w:rsidR="00D347A5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>不要把 .env 推到任何一个平台——换平台不改变密钥红线。</w:t>
      </w:r>
    </w:p>
    <w:p w14:paraId="28DA3B50" w14:textId="77777777" w:rsidR="00D347A5" w:rsidRDefault="00000000">
      <w:pPr>
        <w:spacing w:line="240" w:lineRule="auto"/>
        <w:rPr>
          <w:rFonts w:hint="eastAsia"/>
        </w:rPr>
      </w:pPr>
      <w:r>
        <w:rPr>
          <w:sz w:val="19"/>
          <w:lang w:eastAsia="zh-CN"/>
        </w:rPr>
        <w:t>其它可选平台（了解即可）：</w:t>
      </w:r>
      <w:proofErr w:type="gramStart"/>
      <w:r>
        <w:rPr>
          <w:sz w:val="19"/>
          <w:lang w:eastAsia="zh-CN"/>
        </w:rPr>
        <w:t>极狐</w:t>
      </w:r>
      <w:proofErr w:type="gramEnd"/>
      <w:r>
        <w:rPr>
          <w:sz w:val="19"/>
          <w:lang w:eastAsia="zh-CN"/>
        </w:rPr>
        <w:t xml:space="preserve"> GitLab（gitlab.cn，国内访问稳定，适合团队/CI，个人用偏重）、</w:t>
      </w:r>
      <w:proofErr w:type="spellStart"/>
      <w:r>
        <w:rPr>
          <w:sz w:val="19"/>
          <w:lang w:eastAsia="zh-CN"/>
        </w:rPr>
        <w:t>GitCode</w:t>
      </w:r>
      <w:proofErr w:type="spellEnd"/>
      <w:r>
        <w:rPr>
          <w:sz w:val="19"/>
          <w:lang w:eastAsia="zh-CN"/>
        </w:rPr>
        <w:t>（gitcode.net，免费额度宽松）、</w:t>
      </w:r>
      <w:proofErr w:type="gramStart"/>
      <w:r>
        <w:rPr>
          <w:sz w:val="19"/>
          <w:lang w:eastAsia="zh-CN"/>
        </w:rPr>
        <w:t>腾讯</w:t>
      </w:r>
      <w:proofErr w:type="gramEnd"/>
      <w:r>
        <w:rPr>
          <w:sz w:val="19"/>
          <w:lang w:eastAsia="zh-CN"/>
        </w:rPr>
        <w:t xml:space="preserve"> CODING、阿里云效 </w:t>
      </w:r>
      <w:proofErr w:type="spellStart"/>
      <w:r>
        <w:rPr>
          <w:sz w:val="19"/>
          <w:lang w:eastAsia="zh-CN"/>
        </w:rPr>
        <w:t>Codeup</w:t>
      </w:r>
      <w:proofErr w:type="spellEnd"/>
      <w:r>
        <w:rPr>
          <w:sz w:val="19"/>
          <w:lang w:eastAsia="zh-CN"/>
        </w:rPr>
        <w:t>（均偏团队协作）。</w:t>
      </w:r>
      <w:proofErr w:type="spellStart"/>
      <w:r>
        <w:rPr>
          <w:sz w:val="19"/>
        </w:rPr>
        <w:t>本课程不需要这些，Gitee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足够</w:t>
      </w:r>
      <w:proofErr w:type="spellEnd"/>
      <w:r>
        <w:rPr>
          <w:sz w:val="19"/>
        </w:rPr>
        <w:t>。</w:t>
      </w:r>
    </w:p>
    <w:p w14:paraId="572228FA" w14:textId="77777777" w:rsidR="00D347A5" w:rsidRDefault="00D347A5">
      <w:pPr>
        <w:spacing w:line="240" w:lineRule="auto"/>
        <w:rPr>
          <w:rFonts w:hint="eastAsia"/>
        </w:rPr>
      </w:pPr>
    </w:p>
    <w:sectPr w:rsidR="00D347A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23EB2" w14:textId="77777777" w:rsidR="00B05F79" w:rsidRDefault="00B05F7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F01BFA1" w14:textId="77777777" w:rsidR="00B05F79" w:rsidRDefault="00B05F7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35C76" w14:textId="77777777" w:rsidR="00B05F79" w:rsidRDefault="00B05F79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F41F5EC" w14:textId="77777777" w:rsidR="00B05F79" w:rsidRDefault="00B05F79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19493856">
    <w:abstractNumId w:val="1"/>
  </w:num>
  <w:num w:numId="2" w16cid:durableId="483202200">
    <w:abstractNumId w:val="4"/>
  </w:num>
  <w:num w:numId="3" w16cid:durableId="2082633623">
    <w:abstractNumId w:val="5"/>
  </w:num>
  <w:num w:numId="4" w16cid:durableId="936862178">
    <w:abstractNumId w:val="2"/>
  </w:num>
  <w:num w:numId="5" w16cid:durableId="1964337726">
    <w:abstractNumId w:val="0"/>
  </w:num>
  <w:num w:numId="6" w16cid:durableId="934245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78D8"/>
    <w:rsid w:val="00AA1D8D"/>
    <w:rsid w:val="00B05F79"/>
    <w:rsid w:val="00B47730"/>
    <w:rsid w:val="00C5656C"/>
    <w:rsid w:val="00CB0664"/>
    <w:rsid w:val="00D347A5"/>
    <w:rsid w:val="00FC693F"/>
    <w:rsid w:val="3EA0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DA0B4"/>
  <w14:defaultImageDpi w14:val="300"/>
  <w15:docId w15:val="{BE965F5F-69DC-4465-9728-2CB2281CC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eastAsia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eastAsia="Times New Roman" w:hAnsi="Times New Roman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eastAsia="Times New Roman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Times New Roman" w:hAnsi="Times New Roman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1189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池乐 亦</cp:lastModifiedBy>
  <cp:revision>2</cp:revision>
  <dcterms:created xsi:type="dcterms:W3CDTF">2026-10-12T06:03:00Z</dcterms:created>
  <dcterms:modified xsi:type="dcterms:W3CDTF">2026-10-12T06:03:00Z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eyJoZGlkIjoiZDZhZjMwNDhlNDQyZDI4NmNjNWRkYTNkZDUyZmNhM2UiLCJ1c2VySWQiOiIyMTY4MDM2NjAifQ==</vt:lpwstr>
  </property>
  <property fmtid="{D5CDD505-2E9C-101B-9397-08002B2CF9AE}" pid="3" name="KSOProductBuildVer">
    <vt:lpwstr>2052-12.1.0.28802</vt:lpwstr>
  </property>
  <property fmtid="{D5CDD505-2E9C-101B-9397-08002B2CF9AE}" pid="4" name="ICV">
    <vt:lpwstr>A60E7CFF78B240AEB5B0F820C2652C65_12</vt:lpwstr>
  </property>
</Properties>
</file>